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FA19F">
      <w:pPr>
        <w:spacing w:before="800"/>
        <w:jc w:val="center"/>
      </w:pPr>
      <w:r>
        <w:rPr>
          <w:b/>
          <w:color w:val="1F4E79"/>
          <w:sz w:val="48"/>
        </w:rPr>
        <w:t>RoBoGo Learning Portal</w:t>
      </w:r>
    </w:p>
    <w:p w14:paraId="6AE92007">
      <w:pPr>
        <w:jc w:val="center"/>
      </w:pPr>
      <w:r>
        <w:rPr>
          <w:b/>
          <w:color w:val="1F4E79"/>
          <w:sz w:val="40"/>
        </w:rPr>
        <w:t>Detailed Design Document</w:t>
      </w:r>
    </w:p>
    <w:p w14:paraId="23927496">
      <w:pPr>
        <w:jc w:val="center"/>
      </w:pPr>
      <w:r>
        <w:rPr>
          <w:i/>
          <w:sz w:val="24"/>
        </w:rPr>
        <w:t>System design for the first MVP implementation</w:t>
      </w:r>
    </w:p>
    <w:p w14:paraId="0287D5E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B67490D">
        <w:trPr>
          <w:jc w:val="center"/>
        </w:trPr>
        <w:tc>
          <w:tcPr>
            <w:tcW w:w="5040" w:type="dxa"/>
            <w:shd w:val="clear" w:color="auto" w:fill="D9EAF7"/>
          </w:tcPr>
          <w:p w14:paraId="3FAFC343">
            <w:r>
              <w:rPr>
                <w:b/>
                <w:sz w:val="19"/>
              </w:rPr>
              <w:t>Document Type</w:t>
            </w:r>
          </w:p>
        </w:tc>
        <w:tc>
          <w:tcPr>
            <w:tcW w:w="5040" w:type="dxa"/>
          </w:tcPr>
          <w:p w14:paraId="5BB94A73">
            <w:r>
              <w:rPr>
                <w:b w:val="0"/>
                <w:sz w:val="19"/>
              </w:rPr>
              <w:t>System / Technical Design Document</w:t>
            </w:r>
          </w:p>
        </w:tc>
      </w:tr>
      <w:tr w14:paraId="3DB425CD">
        <w:trPr>
          <w:jc w:val="center"/>
        </w:trPr>
        <w:tc>
          <w:tcPr>
            <w:tcW w:w="5040" w:type="dxa"/>
            <w:shd w:val="clear" w:color="auto" w:fill="D9EAF7"/>
          </w:tcPr>
          <w:p w14:paraId="6C192C77">
            <w:r>
              <w:rPr>
                <w:b/>
                <w:sz w:val="19"/>
              </w:rPr>
              <w:t>Version</w:t>
            </w:r>
          </w:p>
        </w:tc>
        <w:tc>
          <w:tcPr>
            <w:tcW w:w="5040" w:type="dxa"/>
          </w:tcPr>
          <w:p w14:paraId="3C48446C">
            <w:r>
              <w:rPr>
                <w:b w:val="0"/>
                <w:sz w:val="19"/>
              </w:rPr>
              <w:t>v1.0</w:t>
            </w:r>
          </w:p>
        </w:tc>
      </w:tr>
      <w:tr w14:paraId="6C1C624E">
        <w:trPr>
          <w:jc w:val="center"/>
        </w:trPr>
        <w:tc>
          <w:tcPr>
            <w:tcW w:w="5040" w:type="dxa"/>
            <w:shd w:val="clear" w:color="auto" w:fill="D9EAF7"/>
          </w:tcPr>
          <w:p w14:paraId="31E9D5B0">
            <w:r>
              <w:rPr>
                <w:b/>
                <w:sz w:val="19"/>
              </w:rPr>
              <w:t>Date</w:t>
            </w:r>
          </w:p>
        </w:tc>
        <w:tc>
          <w:tcPr>
            <w:tcW w:w="5040" w:type="dxa"/>
          </w:tcPr>
          <w:p w14:paraId="195910F6">
            <w:r>
              <w:rPr>
                <w:b w:val="0"/>
                <w:sz w:val="19"/>
              </w:rPr>
              <w:t>2026-06-03</w:t>
            </w:r>
          </w:p>
        </w:tc>
      </w:tr>
      <w:tr w14:paraId="048D3A2C">
        <w:trPr>
          <w:jc w:val="center"/>
        </w:trPr>
        <w:tc>
          <w:tcPr>
            <w:tcW w:w="5040" w:type="dxa"/>
            <w:shd w:val="clear" w:color="auto" w:fill="D9EAF7"/>
          </w:tcPr>
          <w:p w14:paraId="0C14415D">
            <w:r>
              <w:rPr>
                <w:b/>
                <w:sz w:val="19"/>
              </w:rPr>
              <w:t>Prepared for</w:t>
            </w:r>
          </w:p>
        </w:tc>
        <w:tc>
          <w:tcPr>
            <w:tcW w:w="5040" w:type="dxa"/>
          </w:tcPr>
          <w:p w14:paraId="19907FE7">
            <w:r>
              <w:rPr>
                <w:b w:val="0"/>
                <w:sz w:val="19"/>
              </w:rPr>
              <w:t>RoBoGo Club</w:t>
            </w:r>
          </w:p>
        </w:tc>
      </w:tr>
      <w:tr w14:paraId="5EF8D388">
        <w:trPr>
          <w:jc w:val="center"/>
        </w:trPr>
        <w:tc>
          <w:tcPr>
            <w:tcW w:w="5040" w:type="dxa"/>
            <w:shd w:val="clear" w:color="auto" w:fill="D9EAF7"/>
          </w:tcPr>
          <w:p w14:paraId="54581B95">
            <w:r>
              <w:rPr>
                <w:b/>
                <w:sz w:val="19"/>
              </w:rPr>
              <w:t>Purpose</w:t>
            </w:r>
          </w:p>
        </w:tc>
        <w:tc>
          <w:tcPr>
            <w:tcW w:w="5040" w:type="dxa"/>
          </w:tcPr>
          <w:p w14:paraId="37AB58AB">
            <w:r>
              <w:rPr>
                <w:b w:val="0"/>
                <w:sz w:val="19"/>
              </w:rPr>
              <w:t>Archive the product idea and support future planning, design, and development.</w:t>
            </w:r>
          </w:p>
        </w:tc>
      </w:tr>
    </w:tbl>
    <w:p w14:paraId="11A23F0D">
      <w:r>
        <w:br w:type="page"/>
      </w:r>
    </w:p>
    <w:p w14:paraId="435DB3F9">
      <w:pPr>
        <w:pStyle w:val="2"/>
      </w:pPr>
      <w:r>
        <w:t>Document Contents</w:t>
      </w:r>
    </w:p>
    <w:p w14:paraId="363B72D3">
      <w:pPr>
        <w:ind w:left="216"/>
      </w:pPr>
      <w:r>
        <w:t>1. Design Overview</w:t>
      </w:r>
    </w:p>
    <w:p w14:paraId="20AACC3F">
      <w:pPr>
        <w:ind w:left="216"/>
      </w:pPr>
      <w:r>
        <w:t>2. System Architecture</w:t>
      </w:r>
    </w:p>
    <w:p w14:paraId="1EEB3A6B">
      <w:pPr>
        <w:ind w:left="216"/>
      </w:pPr>
      <w:r>
        <w:t>3. Core Domain Model</w:t>
      </w:r>
    </w:p>
    <w:p w14:paraId="22AF49F5">
      <w:pPr>
        <w:ind w:left="216"/>
      </w:pPr>
      <w:r>
        <w:t>4. Database Design</w:t>
      </w:r>
    </w:p>
    <w:p w14:paraId="483C5D96">
      <w:pPr>
        <w:ind w:left="216"/>
      </w:pPr>
      <w:r>
        <w:t>5. Key User Flows</w:t>
      </w:r>
    </w:p>
    <w:p w14:paraId="32EE3DB9">
      <w:pPr>
        <w:ind w:left="216"/>
      </w:pPr>
      <w:r>
        <w:t>6. Permission and Access Control</w:t>
      </w:r>
    </w:p>
    <w:p w14:paraId="0034A2EF">
      <w:pPr>
        <w:ind w:left="216"/>
      </w:pPr>
      <w:r>
        <w:t>7. Attendance Verification Design</w:t>
      </w:r>
    </w:p>
    <w:p w14:paraId="3ED3AFE3">
      <w:pPr>
        <w:ind w:left="216"/>
      </w:pPr>
      <w:r>
        <w:t>8. Page and Module Design</w:t>
      </w:r>
    </w:p>
    <w:p w14:paraId="175F963B">
      <w:pPr>
        <w:ind w:left="216"/>
      </w:pPr>
      <w:r>
        <w:t>9. API Design Draft</w:t>
      </w:r>
    </w:p>
    <w:p w14:paraId="1480BB2F">
      <w:pPr>
        <w:ind w:left="216"/>
      </w:pPr>
      <w:r>
        <w:t>10. File Storage Design</w:t>
      </w:r>
    </w:p>
    <w:p w14:paraId="54736421">
      <w:pPr>
        <w:ind w:left="216"/>
      </w:pPr>
      <w:r>
        <w:t>11. Error Handling</w:t>
      </w:r>
    </w:p>
    <w:p w14:paraId="259A5FE4">
      <w:pPr>
        <w:ind w:left="216"/>
      </w:pPr>
      <w:r>
        <w:t>12. Security and Privacy</w:t>
      </w:r>
    </w:p>
    <w:p w14:paraId="4DFC7BD4">
      <w:pPr>
        <w:ind w:left="216"/>
      </w:pPr>
      <w:r>
        <w:t>13. Implementation Phases</w:t>
      </w:r>
    </w:p>
    <w:p w14:paraId="796E5D60">
      <w:pPr>
        <w:ind w:left="216"/>
      </w:pPr>
      <w:r>
        <w:t>14. Future Enhancements</w:t>
      </w:r>
    </w:p>
    <w:p w14:paraId="048C2D7F">
      <w:r>
        <w:br w:type="page"/>
      </w:r>
    </w:p>
    <w:p w14:paraId="0DEC7A8A">
      <w:pPr>
        <w:pStyle w:val="2"/>
      </w:pPr>
      <w:r>
        <w:t>1. Design Overview</w:t>
      </w:r>
    </w:p>
    <w:p w14:paraId="4E2EB5F6">
      <w:r>
        <w:t>This document describes a practical first-version design for RoBoGo Learning Portal. The MVP should support teacher login, student login, class and session management, material library, material assignment, student current lesson, review history, and automatic attendance verification.</w:t>
      </w:r>
    </w:p>
    <w:p w14:paraId="4C70D91B">
      <w:r>
        <w:t>The design intentionally avoids a complex LMS structure. It uses a simple material library and session-based material assignment so the club can adapt while the VEX IQ curriculum is still evolving.</w:t>
      </w:r>
    </w:p>
    <w:p w14:paraId="7CEB1D98">
      <w:pPr>
        <w:pStyle w:val="2"/>
      </w:pPr>
      <w:r>
        <w:t>2. System Architecture</w:t>
      </w:r>
    </w:p>
    <w:p w14:paraId="7F9A9757">
      <w:pPr>
        <w:pStyle w:val="3"/>
      </w:pPr>
      <w:r>
        <w:t>2.1 Logical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3180A6C">
        <w:trPr>
          <w:tblHeader/>
          <w:jc w:val="center"/>
        </w:trPr>
        <w:tc>
          <w:tcPr>
            <w:tcW w:w="5040" w:type="dxa"/>
            <w:shd w:val="clear" w:color="auto" w:fill="D9EAF7"/>
            <w:vAlign w:val="center"/>
          </w:tcPr>
          <w:p w14:paraId="2DB09731">
            <w:r>
              <w:rPr>
                <w:b/>
                <w:sz w:val="19"/>
              </w:rPr>
              <w:t>Layer</w:t>
            </w:r>
          </w:p>
        </w:tc>
        <w:tc>
          <w:tcPr>
            <w:tcW w:w="5040" w:type="dxa"/>
            <w:shd w:val="clear" w:color="auto" w:fill="D9EAF7"/>
            <w:vAlign w:val="center"/>
          </w:tcPr>
          <w:p w14:paraId="57121F46">
            <w:r>
              <w:rPr>
                <w:b/>
                <w:sz w:val="19"/>
              </w:rPr>
              <w:t>Responsibility</w:t>
            </w:r>
          </w:p>
        </w:tc>
      </w:tr>
      <w:tr w14:paraId="2E293950">
        <w:trPr>
          <w:jc w:val="center"/>
        </w:trPr>
        <w:tc>
          <w:tcPr>
            <w:tcW w:w="5040" w:type="dxa"/>
            <w:vAlign w:val="top"/>
          </w:tcPr>
          <w:p w14:paraId="2AFD319C">
            <w:r>
              <w:rPr>
                <w:b w:val="0"/>
                <w:sz w:val="19"/>
              </w:rPr>
              <w:t>Frontend - Student Portal</w:t>
            </w:r>
          </w:p>
        </w:tc>
        <w:tc>
          <w:tcPr>
            <w:tcW w:w="5040" w:type="dxa"/>
            <w:vAlign w:val="top"/>
          </w:tcPr>
          <w:p w14:paraId="5BC89987">
            <w:r>
              <w:rPr>
                <w:b w:val="0"/>
                <w:sz w:val="19"/>
              </w:rPr>
              <w:t>Student login, current lesson page, review page, material viewer, and location permission prompt.</w:t>
            </w:r>
          </w:p>
        </w:tc>
      </w:tr>
      <w:tr w14:paraId="2D4F6689">
        <w:trPr>
          <w:jc w:val="center"/>
        </w:trPr>
        <w:tc>
          <w:tcPr>
            <w:tcW w:w="5040" w:type="dxa"/>
            <w:vAlign w:val="top"/>
          </w:tcPr>
          <w:p w14:paraId="388AB446">
            <w:r>
              <w:rPr>
                <w:b w:val="0"/>
                <w:sz w:val="19"/>
              </w:rPr>
              <w:t>Frontend - Teacher Dashboard</w:t>
            </w:r>
          </w:p>
        </w:tc>
        <w:tc>
          <w:tcPr>
            <w:tcW w:w="5040" w:type="dxa"/>
            <w:vAlign w:val="top"/>
          </w:tcPr>
          <w:p w14:paraId="0A121AD0">
            <w:r>
              <w:rPr>
                <w:b w:val="0"/>
                <w:sz w:val="19"/>
              </w:rPr>
              <w:t>Teacher login, student management, class/session management, material upload, assignment, and attendance view.</w:t>
            </w:r>
          </w:p>
        </w:tc>
      </w:tr>
      <w:tr w14:paraId="262AF691">
        <w:trPr>
          <w:jc w:val="center"/>
        </w:trPr>
        <w:tc>
          <w:tcPr>
            <w:tcW w:w="5040" w:type="dxa"/>
            <w:vAlign w:val="top"/>
          </w:tcPr>
          <w:p w14:paraId="2F3EAF28">
            <w:r>
              <w:rPr>
                <w:b w:val="0"/>
                <w:sz w:val="19"/>
              </w:rPr>
              <w:t>Backend API</w:t>
            </w:r>
          </w:p>
        </w:tc>
        <w:tc>
          <w:tcPr>
            <w:tcW w:w="5040" w:type="dxa"/>
            <w:vAlign w:val="top"/>
          </w:tcPr>
          <w:p w14:paraId="76D61ACB">
            <w:r>
              <w:rPr>
                <w:b w:val="0"/>
                <w:sz w:val="19"/>
              </w:rPr>
              <w:t>Authentication, business rules, permission checks, material assignment logic, attendance verification, and data persistence.</w:t>
            </w:r>
          </w:p>
        </w:tc>
      </w:tr>
      <w:tr w14:paraId="197A930D">
        <w:trPr>
          <w:jc w:val="center"/>
        </w:trPr>
        <w:tc>
          <w:tcPr>
            <w:tcW w:w="5040" w:type="dxa"/>
            <w:vAlign w:val="top"/>
          </w:tcPr>
          <w:p w14:paraId="262C929E">
            <w:r>
              <w:rPr>
                <w:b w:val="0"/>
                <w:sz w:val="19"/>
              </w:rPr>
              <w:t>Database</w:t>
            </w:r>
          </w:p>
        </w:tc>
        <w:tc>
          <w:tcPr>
            <w:tcW w:w="5040" w:type="dxa"/>
            <w:vAlign w:val="top"/>
          </w:tcPr>
          <w:p w14:paraId="50333307">
            <w:r>
              <w:rPr>
                <w:b w:val="0"/>
                <w:sz w:val="19"/>
              </w:rPr>
              <w:t>Stores users, students, classes, sessions, materials, assignments, view records, and attendance records.</w:t>
            </w:r>
          </w:p>
        </w:tc>
      </w:tr>
      <w:tr w14:paraId="69C3DA82">
        <w:trPr>
          <w:jc w:val="center"/>
        </w:trPr>
        <w:tc>
          <w:tcPr>
            <w:tcW w:w="5040" w:type="dxa"/>
            <w:vAlign w:val="top"/>
          </w:tcPr>
          <w:p w14:paraId="79779F50">
            <w:r>
              <w:rPr>
                <w:b w:val="0"/>
                <w:sz w:val="19"/>
              </w:rPr>
              <w:t>File Storage</w:t>
            </w:r>
          </w:p>
        </w:tc>
        <w:tc>
          <w:tcPr>
            <w:tcW w:w="5040" w:type="dxa"/>
            <w:vAlign w:val="top"/>
          </w:tcPr>
          <w:p w14:paraId="7413A700">
            <w:r>
              <w:rPr>
                <w:b w:val="0"/>
                <w:sz w:val="19"/>
              </w:rPr>
              <w:t>Stores uploaded PDFs, PPT/PPTX files, images, and videos.</w:t>
            </w:r>
          </w:p>
        </w:tc>
      </w:tr>
      <w:tr w14:paraId="4FDA6E76">
        <w:trPr>
          <w:jc w:val="center"/>
        </w:trPr>
        <w:tc>
          <w:tcPr>
            <w:tcW w:w="5040" w:type="dxa"/>
            <w:vAlign w:val="top"/>
          </w:tcPr>
          <w:p w14:paraId="2B8DCC0E">
            <w:r>
              <w:rPr>
                <w:b w:val="0"/>
                <w:sz w:val="19"/>
              </w:rPr>
              <w:t>Geolocation Service</w:t>
            </w:r>
          </w:p>
        </w:tc>
        <w:tc>
          <w:tcPr>
            <w:tcW w:w="5040" w:type="dxa"/>
            <w:vAlign w:val="top"/>
          </w:tcPr>
          <w:p w14:paraId="35FD1CED">
            <w:r>
              <w:rPr>
                <w:b w:val="0"/>
                <w:sz w:val="19"/>
              </w:rPr>
              <w:t>Uses browser geolocation and backend validation against the fixed classroom location.</w:t>
            </w:r>
          </w:p>
        </w:tc>
      </w:tr>
    </w:tbl>
    <w:p w14:paraId="7C32B22B"/>
    <w:p w14:paraId="32FF21F3">
      <w:pPr>
        <w:pStyle w:val="3"/>
      </w:pPr>
      <w:r>
        <w:t>2.2 Suggested Technology Direction</w:t>
      </w:r>
    </w:p>
    <w:p w14:paraId="0FD06E9D">
      <w:r>
        <w:t xml:space="preserve">The final stack can be decided later. A practical stack for the user would be </w:t>
      </w:r>
      <w:r>
        <w:rPr>
          <w:rFonts w:hint="eastAsia"/>
          <w:lang w:val="en-US" w:eastAsia="zh-CN"/>
        </w:rPr>
        <w:t>FastAPI</w:t>
      </w:r>
      <w:r>
        <w:t xml:space="preserve"> backend plus a React frontend, . The data model is also compatible with other stacks such as Django, FastAPI, or Node.js.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69452D7">
        <w:trPr>
          <w:tblHeader/>
          <w:jc w:val="center"/>
        </w:trPr>
        <w:tc>
          <w:tcPr>
            <w:tcW w:w="3360" w:type="dxa"/>
            <w:shd w:val="clear" w:color="auto" w:fill="D9EAF7"/>
            <w:vAlign w:val="center"/>
          </w:tcPr>
          <w:p w14:paraId="1EE0A6E7">
            <w:r>
              <w:rPr>
                <w:b/>
                <w:sz w:val="19"/>
              </w:rPr>
              <w:t>Component</w:t>
            </w:r>
          </w:p>
        </w:tc>
        <w:tc>
          <w:tcPr>
            <w:tcW w:w="3360" w:type="dxa"/>
            <w:shd w:val="clear" w:color="auto" w:fill="D9EAF7"/>
            <w:vAlign w:val="center"/>
          </w:tcPr>
          <w:p w14:paraId="44D2786A">
            <w:r>
              <w:rPr>
                <w:b/>
                <w:sz w:val="19"/>
              </w:rPr>
              <w:t>Suggested Option</w:t>
            </w:r>
          </w:p>
        </w:tc>
        <w:tc>
          <w:tcPr>
            <w:tcW w:w="3360" w:type="dxa"/>
            <w:shd w:val="clear" w:color="auto" w:fill="D9EAF7"/>
            <w:vAlign w:val="center"/>
          </w:tcPr>
          <w:p w14:paraId="296725AF">
            <w:r>
              <w:rPr>
                <w:b/>
                <w:sz w:val="19"/>
              </w:rPr>
              <w:t>Notes</w:t>
            </w:r>
          </w:p>
        </w:tc>
      </w:tr>
      <w:tr w14:paraId="17394171">
        <w:trPr>
          <w:jc w:val="center"/>
        </w:trPr>
        <w:tc>
          <w:tcPr>
            <w:tcW w:w="3360" w:type="dxa"/>
            <w:vAlign w:val="top"/>
          </w:tcPr>
          <w:p w14:paraId="3184BCCC">
            <w:r>
              <w:rPr>
                <w:b w:val="0"/>
                <w:sz w:val="19"/>
              </w:rPr>
              <w:t>Frontend</w:t>
            </w:r>
          </w:p>
        </w:tc>
        <w:tc>
          <w:tcPr>
            <w:tcW w:w="3360" w:type="dxa"/>
            <w:vAlign w:val="top"/>
          </w:tcPr>
          <w:p w14:paraId="589244A8">
            <w:r>
              <w:rPr>
                <w:b w:val="0"/>
                <w:sz w:val="19"/>
              </w:rPr>
              <w:t>React / Next.js</w:t>
            </w:r>
          </w:p>
        </w:tc>
        <w:tc>
          <w:tcPr>
            <w:tcW w:w="3360" w:type="dxa"/>
            <w:vAlign w:val="top"/>
          </w:tcPr>
          <w:p w14:paraId="750631FC">
            <w:r>
              <w:rPr>
                <w:b w:val="0"/>
                <w:sz w:val="19"/>
              </w:rPr>
              <w:t>Good for student portal, teacher dashboard, and later bilingual website.</w:t>
            </w:r>
          </w:p>
        </w:tc>
      </w:tr>
      <w:tr w14:paraId="5C06ED0E">
        <w:trPr>
          <w:jc w:val="center"/>
        </w:trPr>
        <w:tc>
          <w:tcPr>
            <w:tcW w:w="3360" w:type="dxa"/>
            <w:vAlign w:val="top"/>
          </w:tcPr>
          <w:p w14:paraId="565BCF4B">
            <w:r>
              <w:rPr>
                <w:b w:val="0"/>
                <w:sz w:val="19"/>
              </w:rPr>
              <w:t>Backend</w:t>
            </w:r>
          </w:p>
        </w:tc>
        <w:tc>
          <w:tcPr>
            <w:tcW w:w="3360" w:type="dxa"/>
            <w:vAlign w:val="top"/>
          </w:tcPr>
          <w:p w14:paraId="41AE5DE5">
            <w:r>
              <w:t>FastAPI</w:t>
            </w:r>
          </w:p>
        </w:tc>
        <w:tc>
          <w:tcPr>
            <w:tcW w:w="3360" w:type="dxa"/>
            <w:vAlign w:val="top"/>
          </w:tcPr>
          <w:p w14:paraId="3F7BB871">
            <w:r>
              <w:rPr>
                <w:b w:val="0"/>
                <w:sz w:val="19"/>
              </w:rPr>
              <w:t>Fits the user's learning plan and enterprise backend experience.</w:t>
            </w:r>
          </w:p>
        </w:tc>
      </w:tr>
      <w:tr w14:paraId="1262292E">
        <w:trPr>
          <w:jc w:val="center"/>
        </w:trPr>
        <w:tc>
          <w:tcPr>
            <w:tcW w:w="3360" w:type="dxa"/>
            <w:vAlign w:val="top"/>
          </w:tcPr>
          <w:p w14:paraId="26F3CAE0">
            <w:r>
              <w:rPr>
                <w:b w:val="0"/>
                <w:sz w:val="19"/>
              </w:rPr>
              <w:t>Database</w:t>
            </w:r>
          </w:p>
        </w:tc>
        <w:tc>
          <w:tcPr>
            <w:tcW w:w="3360" w:type="dxa"/>
            <w:vAlign w:val="top"/>
          </w:tcPr>
          <w:p w14:paraId="6086EB4A">
            <w:pPr>
              <w:rPr>
                <w:b w:val="0"/>
                <w:sz w:val="19"/>
              </w:rPr>
            </w:pPr>
            <w:r>
              <w:rPr>
                <w:b w:val="0"/>
                <w:sz w:val="19"/>
              </w:rPr>
              <w:t>PostgreSQL or SQL Server</w:t>
            </w:r>
          </w:p>
          <w:p w14:paraId="3E55A12C">
            <w:pPr>
              <w:rPr>
                <w:rFonts w:hint="eastAsia"/>
                <w:b w:val="0"/>
                <w:sz w:val="19"/>
                <w:lang w:val="en-US" w:eastAsia="zh-CN"/>
              </w:rPr>
            </w:pPr>
            <w:r>
              <w:rPr>
                <w:rFonts w:hint="eastAsia"/>
                <w:b w:val="0"/>
                <w:sz w:val="19"/>
                <w:lang w:val="en-US" w:eastAsia="zh-CN"/>
              </w:rPr>
              <w:t>Name:RoBoGoLearningSystemDB</w:t>
            </w:r>
          </w:p>
          <w:p w14:paraId="0A971A97">
            <w:pPr>
              <w:rPr>
                <w:rFonts w:hint="default"/>
                <w:b w:val="0"/>
                <w:sz w:val="19"/>
                <w:lang w:val="en-US" w:eastAsia="zh-CN"/>
              </w:rPr>
            </w:pPr>
            <w:r>
              <w:rPr>
                <w:rFonts w:hint="eastAsia"/>
                <w:b w:val="0"/>
                <w:sz w:val="19"/>
                <w:lang w:val="en-US" w:eastAsia="zh-CN"/>
              </w:rPr>
              <w:t>Password:RoBoGoLS</w:t>
            </w:r>
            <w:bookmarkStart w:id="0" w:name="_GoBack"/>
            <w:bookmarkEnd w:id="0"/>
          </w:p>
        </w:tc>
        <w:tc>
          <w:tcPr>
            <w:tcW w:w="3360" w:type="dxa"/>
            <w:vAlign w:val="top"/>
          </w:tcPr>
          <w:p w14:paraId="184F61E4">
            <w:r>
              <w:rPr>
                <w:b w:val="0"/>
                <w:sz w:val="19"/>
              </w:rPr>
              <w:t xml:space="preserve">SQL Server fits </w:t>
            </w:r>
            <w:r>
              <w:t>FastAPI</w:t>
            </w:r>
            <w:r>
              <w:rPr>
                <w:b w:val="0"/>
                <w:sz w:val="19"/>
              </w:rPr>
              <w:t xml:space="preserve"> well; PostgreSQL is also suitable if hosting on cloud.</w:t>
            </w:r>
          </w:p>
        </w:tc>
      </w:tr>
      <w:tr w14:paraId="6193C075">
        <w:trPr>
          <w:jc w:val="center"/>
        </w:trPr>
        <w:tc>
          <w:tcPr>
            <w:tcW w:w="3360" w:type="dxa"/>
            <w:vAlign w:val="top"/>
          </w:tcPr>
          <w:p w14:paraId="04DDDE00">
            <w:r>
              <w:rPr>
                <w:b w:val="0"/>
                <w:sz w:val="19"/>
              </w:rPr>
              <w:t>File Storage</w:t>
            </w:r>
          </w:p>
        </w:tc>
        <w:tc>
          <w:tcPr>
            <w:tcW w:w="3360" w:type="dxa"/>
            <w:vAlign w:val="top"/>
          </w:tcPr>
          <w:p w14:paraId="2924D6B0">
            <w:r>
              <w:rPr>
                <w:b w:val="0"/>
                <w:sz w:val="19"/>
              </w:rPr>
              <w:t>Cloud object storage or local storage for early MVP</w:t>
            </w:r>
          </w:p>
        </w:tc>
        <w:tc>
          <w:tcPr>
            <w:tcW w:w="3360" w:type="dxa"/>
            <w:vAlign w:val="top"/>
          </w:tcPr>
          <w:p w14:paraId="3DF1E210">
            <w:r>
              <w:rPr>
                <w:b w:val="0"/>
                <w:sz w:val="19"/>
              </w:rPr>
              <w:t>Use object storage later for reliability and scalability.</w:t>
            </w:r>
          </w:p>
        </w:tc>
      </w:tr>
      <w:tr w14:paraId="1F15C102">
        <w:trPr>
          <w:jc w:val="center"/>
        </w:trPr>
        <w:tc>
          <w:tcPr>
            <w:tcW w:w="3360" w:type="dxa"/>
            <w:vAlign w:val="top"/>
          </w:tcPr>
          <w:p w14:paraId="4F07444B">
            <w:r>
              <w:rPr>
                <w:b w:val="0"/>
                <w:sz w:val="19"/>
              </w:rPr>
              <w:t>Authentication</w:t>
            </w:r>
          </w:p>
        </w:tc>
        <w:tc>
          <w:tcPr>
            <w:tcW w:w="3360" w:type="dxa"/>
            <w:vAlign w:val="top"/>
          </w:tcPr>
          <w:p w14:paraId="020596F5">
            <w:r>
              <w:rPr>
                <w:b w:val="0"/>
                <w:sz w:val="19"/>
              </w:rPr>
              <w:t>Email-based login with one-time code or magic link</w:t>
            </w:r>
          </w:p>
        </w:tc>
        <w:tc>
          <w:tcPr>
            <w:tcW w:w="3360" w:type="dxa"/>
            <w:vAlign w:val="top"/>
          </w:tcPr>
          <w:p w14:paraId="0DDCF0B5">
            <w:r>
              <w:rPr>
                <w:b w:val="0"/>
                <w:sz w:val="19"/>
              </w:rPr>
              <w:t>Avoids password problems for children.</w:t>
            </w:r>
          </w:p>
        </w:tc>
      </w:tr>
    </w:tbl>
    <w:p w14:paraId="56355454"/>
    <w:p w14:paraId="0259CDF6">
      <w:pPr>
        <w:pStyle w:val="2"/>
      </w:pPr>
      <w:r>
        <w:t>3. Core Domain Model</w:t>
      </w:r>
    </w:p>
    <w:p w14:paraId="2FFC1F92">
      <w:r>
        <w:t>The MVP is built around the following core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C37C64C">
        <w:trPr>
          <w:tblHeader/>
          <w:jc w:val="center"/>
        </w:trPr>
        <w:tc>
          <w:tcPr>
            <w:tcW w:w="5040" w:type="dxa"/>
            <w:shd w:val="clear" w:color="auto" w:fill="D9EAF7"/>
            <w:vAlign w:val="center"/>
          </w:tcPr>
          <w:p w14:paraId="4CE76F14">
            <w:r>
              <w:rPr>
                <w:b/>
                <w:sz w:val="19"/>
              </w:rPr>
              <w:t>Entity</w:t>
            </w:r>
          </w:p>
        </w:tc>
        <w:tc>
          <w:tcPr>
            <w:tcW w:w="5040" w:type="dxa"/>
            <w:shd w:val="clear" w:color="auto" w:fill="D9EAF7"/>
            <w:vAlign w:val="center"/>
          </w:tcPr>
          <w:p w14:paraId="3A4EBD41">
            <w:r>
              <w:rPr>
                <w:b/>
                <w:sz w:val="19"/>
              </w:rPr>
              <w:t>Meaning</w:t>
            </w:r>
          </w:p>
        </w:tc>
      </w:tr>
      <w:tr w14:paraId="62F85BA5">
        <w:trPr>
          <w:jc w:val="center"/>
        </w:trPr>
        <w:tc>
          <w:tcPr>
            <w:tcW w:w="5040" w:type="dxa"/>
            <w:vAlign w:val="top"/>
          </w:tcPr>
          <w:p w14:paraId="7BC79141">
            <w:r>
              <w:rPr>
                <w:b w:val="0"/>
                <w:sz w:val="19"/>
              </w:rPr>
              <w:t>User</w:t>
            </w:r>
          </w:p>
        </w:tc>
        <w:tc>
          <w:tcPr>
            <w:tcW w:w="5040" w:type="dxa"/>
            <w:vAlign w:val="top"/>
          </w:tcPr>
          <w:p w14:paraId="1540291E">
            <w:r>
              <w:rPr>
                <w:b w:val="0"/>
                <w:sz w:val="19"/>
              </w:rPr>
              <w:t>Login identity. Can be teacher or student.</w:t>
            </w:r>
          </w:p>
        </w:tc>
      </w:tr>
      <w:tr w14:paraId="3B89481B">
        <w:trPr>
          <w:jc w:val="center"/>
        </w:trPr>
        <w:tc>
          <w:tcPr>
            <w:tcW w:w="5040" w:type="dxa"/>
            <w:vAlign w:val="top"/>
          </w:tcPr>
          <w:p w14:paraId="60D82D57">
            <w:r>
              <w:rPr>
                <w:b w:val="0"/>
                <w:sz w:val="19"/>
              </w:rPr>
              <w:t>StudentProfile</w:t>
            </w:r>
          </w:p>
        </w:tc>
        <w:tc>
          <w:tcPr>
            <w:tcW w:w="5040" w:type="dxa"/>
            <w:vAlign w:val="top"/>
          </w:tcPr>
          <w:p w14:paraId="1DEF36BF">
            <w:r>
              <w:rPr>
                <w:b w:val="0"/>
                <w:sz w:val="19"/>
              </w:rPr>
              <w:t>Child profile linked to a student user/email.</w:t>
            </w:r>
          </w:p>
        </w:tc>
      </w:tr>
      <w:tr w14:paraId="381EC9A1">
        <w:trPr>
          <w:jc w:val="center"/>
        </w:trPr>
        <w:tc>
          <w:tcPr>
            <w:tcW w:w="5040" w:type="dxa"/>
            <w:vAlign w:val="top"/>
          </w:tcPr>
          <w:p w14:paraId="1ABAB054">
            <w:r>
              <w:rPr>
                <w:b w:val="0"/>
                <w:sz w:val="19"/>
              </w:rPr>
              <w:t>TeacherProfile</w:t>
            </w:r>
          </w:p>
        </w:tc>
        <w:tc>
          <w:tcPr>
            <w:tcW w:w="5040" w:type="dxa"/>
            <w:vAlign w:val="top"/>
          </w:tcPr>
          <w:p w14:paraId="3D1F9156">
            <w:r>
              <w:rPr>
                <w:b w:val="0"/>
                <w:sz w:val="19"/>
              </w:rPr>
              <w:t>Teacher profile linked to a teacher user.</w:t>
            </w:r>
          </w:p>
        </w:tc>
      </w:tr>
      <w:tr w14:paraId="5A3FFBA3">
        <w:trPr>
          <w:jc w:val="center"/>
        </w:trPr>
        <w:tc>
          <w:tcPr>
            <w:tcW w:w="5040" w:type="dxa"/>
            <w:vAlign w:val="top"/>
          </w:tcPr>
          <w:p w14:paraId="34E4827B">
            <w:r>
              <w:rPr>
                <w:b w:val="0"/>
                <w:sz w:val="19"/>
              </w:rPr>
              <w:t>ClassGroup</w:t>
            </w:r>
          </w:p>
        </w:tc>
        <w:tc>
          <w:tcPr>
            <w:tcW w:w="5040" w:type="dxa"/>
            <w:vAlign w:val="top"/>
          </w:tcPr>
          <w:p w14:paraId="05929FFF">
            <w:r>
              <w:rPr>
                <w:b w:val="0"/>
                <w:sz w:val="19"/>
              </w:rPr>
              <w:t>A teaching class such as VEX IQ Beginner A.</w:t>
            </w:r>
          </w:p>
        </w:tc>
      </w:tr>
      <w:tr w14:paraId="0D2DD9B6">
        <w:trPr>
          <w:jc w:val="center"/>
        </w:trPr>
        <w:tc>
          <w:tcPr>
            <w:tcW w:w="5040" w:type="dxa"/>
            <w:vAlign w:val="top"/>
          </w:tcPr>
          <w:p w14:paraId="3491B186">
            <w:r>
              <w:rPr>
                <w:b w:val="0"/>
                <w:sz w:val="19"/>
              </w:rPr>
              <w:t>ClassMembership</w:t>
            </w:r>
          </w:p>
        </w:tc>
        <w:tc>
          <w:tcPr>
            <w:tcW w:w="5040" w:type="dxa"/>
            <w:vAlign w:val="top"/>
          </w:tcPr>
          <w:p w14:paraId="39B094E4">
            <w:r>
              <w:rPr>
                <w:b w:val="0"/>
                <w:sz w:val="19"/>
              </w:rPr>
              <w:t>Relationship between students and classes.</w:t>
            </w:r>
          </w:p>
        </w:tc>
      </w:tr>
      <w:tr w14:paraId="3F64B4F6">
        <w:trPr>
          <w:jc w:val="center"/>
        </w:trPr>
        <w:tc>
          <w:tcPr>
            <w:tcW w:w="5040" w:type="dxa"/>
            <w:vAlign w:val="top"/>
          </w:tcPr>
          <w:p w14:paraId="657FC796">
            <w:r>
              <w:rPr>
                <w:b w:val="0"/>
                <w:sz w:val="19"/>
              </w:rPr>
              <w:t>ClassSession</w:t>
            </w:r>
          </w:p>
        </w:tc>
        <w:tc>
          <w:tcPr>
            <w:tcW w:w="5040" w:type="dxa"/>
            <w:vAlign w:val="top"/>
          </w:tcPr>
          <w:p w14:paraId="471B86B5">
            <w:r>
              <w:rPr>
                <w:b w:val="0"/>
                <w:sz w:val="19"/>
              </w:rPr>
              <w:t>One concrete class occurrence with date, start time, end time, and class group.</w:t>
            </w:r>
          </w:p>
        </w:tc>
      </w:tr>
      <w:tr w14:paraId="1E991960">
        <w:trPr>
          <w:jc w:val="center"/>
        </w:trPr>
        <w:tc>
          <w:tcPr>
            <w:tcW w:w="5040" w:type="dxa"/>
            <w:vAlign w:val="top"/>
          </w:tcPr>
          <w:p w14:paraId="002951BB">
            <w:r>
              <w:rPr>
                <w:b w:val="0"/>
                <w:sz w:val="19"/>
              </w:rPr>
              <w:t>Material</w:t>
            </w:r>
          </w:p>
        </w:tc>
        <w:tc>
          <w:tcPr>
            <w:tcW w:w="5040" w:type="dxa"/>
            <w:vAlign w:val="top"/>
          </w:tcPr>
          <w:p w14:paraId="4E9F970D">
            <w:r>
              <w:rPr>
                <w:b w:val="0"/>
                <w:sz w:val="19"/>
              </w:rPr>
              <w:t>Uploaded teaching material such as PDF, PPT, image, or video.</w:t>
            </w:r>
          </w:p>
        </w:tc>
      </w:tr>
      <w:tr w14:paraId="7A10C349">
        <w:trPr>
          <w:jc w:val="center"/>
        </w:trPr>
        <w:tc>
          <w:tcPr>
            <w:tcW w:w="5040" w:type="dxa"/>
            <w:vAlign w:val="top"/>
          </w:tcPr>
          <w:p w14:paraId="57226DBD">
            <w:r>
              <w:rPr>
                <w:b w:val="0"/>
                <w:sz w:val="19"/>
              </w:rPr>
              <w:t>SessionMaterialAssignment</w:t>
            </w:r>
          </w:p>
        </w:tc>
        <w:tc>
          <w:tcPr>
            <w:tcW w:w="5040" w:type="dxa"/>
            <w:vAlign w:val="top"/>
          </w:tcPr>
          <w:p w14:paraId="7F7AD23C">
            <w:r>
              <w:rPr>
                <w:b w:val="0"/>
                <w:sz w:val="19"/>
              </w:rPr>
              <w:t>Material assigned to a class session, either for the whole class or a specific student.</w:t>
            </w:r>
          </w:p>
        </w:tc>
      </w:tr>
      <w:tr w14:paraId="63AC4070">
        <w:trPr>
          <w:jc w:val="center"/>
        </w:trPr>
        <w:tc>
          <w:tcPr>
            <w:tcW w:w="5040" w:type="dxa"/>
            <w:vAlign w:val="top"/>
          </w:tcPr>
          <w:p w14:paraId="53E95F8C">
            <w:r>
              <w:rPr>
                <w:b w:val="0"/>
                <w:sz w:val="19"/>
              </w:rPr>
              <w:t>MaterialViewRecord</w:t>
            </w:r>
          </w:p>
        </w:tc>
        <w:tc>
          <w:tcPr>
            <w:tcW w:w="5040" w:type="dxa"/>
            <w:vAlign w:val="top"/>
          </w:tcPr>
          <w:p w14:paraId="6E5B5DB0">
            <w:r>
              <w:rPr>
                <w:b w:val="0"/>
                <w:sz w:val="19"/>
              </w:rPr>
              <w:t>A record that a student opened a material.</w:t>
            </w:r>
          </w:p>
        </w:tc>
      </w:tr>
      <w:tr w14:paraId="20A59EAC">
        <w:trPr>
          <w:jc w:val="center"/>
        </w:trPr>
        <w:tc>
          <w:tcPr>
            <w:tcW w:w="5040" w:type="dxa"/>
            <w:vAlign w:val="top"/>
          </w:tcPr>
          <w:p w14:paraId="241922E5">
            <w:r>
              <w:rPr>
                <w:b w:val="0"/>
                <w:sz w:val="19"/>
              </w:rPr>
              <w:t>AttendanceRecord</w:t>
            </w:r>
          </w:p>
        </w:tc>
        <w:tc>
          <w:tcPr>
            <w:tcW w:w="5040" w:type="dxa"/>
            <w:vAlign w:val="top"/>
          </w:tcPr>
          <w:p w14:paraId="3D67A5FA">
            <w:r>
              <w:rPr>
                <w:b w:val="0"/>
                <w:sz w:val="19"/>
              </w:rPr>
              <w:t>A verified attendance record for a student in a specific class session.</w:t>
            </w:r>
          </w:p>
        </w:tc>
      </w:tr>
    </w:tbl>
    <w:p w14:paraId="1ADD96B0"/>
    <w:p w14:paraId="1EB4D8F0">
      <w:pPr>
        <w:pStyle w:val="2"/>
      </w:pPr>
      <w:r>
        <w:t>4. Database Design</w:t>
      </w:r>
    </w:p>
    <w:p w14:paraId="04CF7E7B">
      <w:r>
        <w:t>The following database design is a first draft. Field names are written in English to support direct implementation later.</w:t>
      </w:r>
    </w:p>
    <w:p w14:paraId="7106735F">
      <w:pPr>
        <w:pStyle w:val="3"/>
      </w:pPr>
      <w:r>
        <w:t>users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8DEEB3B">
        <w:trPr>
          <w:tblHeader/>
          <w:jc w:val="center"/>
        </w:trPr>
        <w:tc>
          <w:tcPr>
            <w:tcW w:w="3360" w:type="dxa"/>
            <w:shd w:val="clear" w:color="auto" w:fill="D9EAF7"/>
            <w:vAlign w:val="center"/>
          </w:tcPr>
          <w:p w14:paraId="55593AC8">
            <w:r>
              <w:rPr>
                <w:b/>
                <w:sz w:val="19"/>
              </w:rPr>
              <w:t>Field</w:t>
            </w:r>
          </w:p>
        </w:tc>
        <w:tc>
          <w:tcPr>
            <w:tcW w:w="3360" w:type="dxa"/>
            <w:shd w:val="clear" w:color="auto" w:fill="D9EAF7"/>
            <w:vAlign w:val="center"/>
          </w:tcPr>
          <w:p w14:paraId="0B137BEE">
            <w:r>
              <w:rPr>
                <w:b/>
                <w:sz w:val="19"/>
              </w:rPr>
              <w:t>Type</w:t>
            </w:r>
          </w:p>
        </w:tc>
        <w:tc>
          <w:tcPr>
            <w:tcW w:w="3360" w:type="dxa"/>
            <w:shd w:val="clear" w:color="auto" w:fill="D9EAF7"/>
            <w:vAlign w:val="center"/>
          </w:tcPr>
          <w:p w14:paraId="68F47889">
            <w:r>
              <w:rPr>
                <w:b/>
                <w:sz w:val="19"/>
              </w:rPr>
              <w:t>Description</w:t>
            </w:r>
          </w:p>
        </w:tc>
      </w:tr>
      <w:tr w14:paraId="61A03A56">
        <w:trPr>
          <w:jc w:val="center"/>
        </w:trPr>
        <w:tc>
          <w:tcPr>
            <w:tcW w:w="3360" w:type="dxa"/>
            <w:vAlign w:val="top"/>
          </w:tcPr>
          <w:p w14:paraId="125437E8">
            <w:r>
              <w:rPr>
                <w:b w:val="0"/>
                <w:sz w:val="19"/>
              </w:rPr>
              <w:t>id</w:t>
            </w:r>
          </w:p>
        </w:tc>
        <w:tc>
          <w:tcPr>
            <w:tcW w:w="3360" w:type="dxa"/>
            <w:vAlign w:val="top"/>
          </w:tcPr>
          <w:p w14:paraId="1FF451E3">
            <w:r>
              <w:rPr>
                <w:b w:val="0"/>
                <w:sz w:val="19"/>
              </w:rPr>
              <w:t>uuid / int</w:t>
            </w:r>
          </w:p>
        </w:tc>
        <w:tc>
          <w:tcPr>
            <w:tcW w:w="3360" w:type="dxa"/>
            <w:vAlign w:val="top"/>
          </w:tcPr>
          <w:p w14:paraId="1863C04A">
            <w:r>
              <w:rPr>
                <w:b w:val="0"/>
                <w:sz w:val="19"/>
              </w:rPr>
              <w:t>Primary key</w:t>
            </w:r>
          </w:p>
        </w:tc>
      </w:tr>
      <w:tr w14:paraId="1879D818">
        <w:trPr>
          <w:jc w:val="center"/>
        </w:trPr>
        <w:tc>
          <w:tcPr>
            <w:tcW w:w="3360" w:type="dxa"/>
            <w:vAlign w:val="top"/>
          </w:tcPr>
          <w:p w14:paraId="1AE57A84">
            <w:r>
              <w:rPr>
                <w:b w:val="0"/>
                <w:sz w:val="19"/>
              </w:rPr>
              <w:t>email</w:t>
            </w:r>
          </w:p>
        </w:tc>
        <w:tc>
          <w:tcPr>
            <w:tcW w:w="3360" w:type="dxa"/>
            <w:vAlign w:val="top"/>
          </w:tcPr>
          <w:p w14:paraId="329C2F12">
            <w:r>
              <w:rPr>
                <w:b w:val="0"/>
                <w:sz w:val="19"/>
              </w:rPr>
              <w:t>string</w:t>
            </w:r>
          </w:p>
        </w:tc>
        <w:tc>
          <w:tcPr>
            <w:tcW w:w="3360" w:type="dxa"/>
            <w:vAlign w:val="top"/>
          </w:tcPr>
          <w:p w14:paraId="59CB95D7">
            <w:r>
              <w:rPr>
                <w:b w:val="0"/>
                <w:sz w:val="19"/>
              </w:rPr>
              <w:t>Unique login email</w:t>
            </w:r>
          </w:p>
        </w:tc>
      </w:tr>
      <w:tr w14:paraId="67F31EF5">
        <w:trPr>
          <w:jc w:val="center"/>
        </w:trPr>
        <w:tc>
          <w:tcPr>
            <w:tcW w:w="3360" w:type="dxa"/>
            <w:vAlign w:val="top"/>
          </w:tcPr>
          <w:p w14:paraId="68A23DAA">
            <w:r>
              <w:rPr>
                <w:b w:val="0"/>
                <w:sz w:val="19"/>
              </w:rPr>
              <w:t>role</w:t>
            </w:r>
          </w:p>
        </w:tc>
        <w:tc>
          <w:tcPr>
            <w:tcW w:w="3360" w:type="dxa"/>
            <w:vAlign w:val="top"/>
          </w:tcPr>
          <w:p w14:paraId="1E59189B">
            <w:r>
              <w:rPr>
                <w:b w:val="0"/>
                <w:sz w:val="19"/>
              </w:rPr>
              <w:t>enum</w:t>
            </w:r>
          </w:p>
        </w:tc>
        <w:tc>
          <w:tcPr>
            <w:tcW w:w="3360" w:type="dxa"/>
            <w:vAlign w:val="top"/>
          </w:tcPr>
          <w:p w14:paraId="20153458">
            <w:r>
              <w:rPr>
                <w:b w:val="0"/>
                <w:sz w:val="19"/>
              </w:rPr>
              <w:t>teacher or student</w:t>
            </w:r>
          </w:p>
        </w:tc>
      </w:tr>
      <w:tr w14:paraId="40BA9152">
        <w:trPr>
          <w:jc w:val="center"/>
        </w:trPr>
        <w:tc>
          <w:tcPr>
            <w:tcW w:w="3360" w:type="dxa"/>
            <w:vAlign w:val="top"/>
          </w:tcPr>
          <w:p w14:paraId="226D0FA8">
            <w:r>
              <w:rPr>
                <w:b w:val="0"/>
                <w:sz w:val="19"/>
              </w:rPr>
              <w:t>status</w:t>
            </w:r>
          </w:p>
        </w:tc>
        <w:tc>
          <w:tcPr>
            <w:tcW w:w="3360" w:type="dxa"/>
            <w:vAlign w:val="top"/>
          </w:tcPr>
          <w:p w14:paraId="3C2E1B64">
            <w:r>
              <w:rPr>
                <w:b w:val="0"/>
                <w:sz w:val="19"/>
              </w:rPr>
              <w:t>enum</w:t>
            </w:r>
          </w:p>
        </w:tc>
        <w:tc>
          <w:tcPr>
            <w:tcW w:w="3360" w:type="dxa"/>
            <w:vAlign w:val="top"/>
          </w:tcPr>
          <w:p w14:paraId="38D5D5E2">
            <w:r>
              <w:rPr>
                <w:b w:val="0"/>
                <w:sz w:val="19"/>
              </w:rPr>
              <w:t>active, inactive</w:t>
            </w:r>
          </w:p>
        </w:tc>
      </w:tr>
      <w:tr w14:paraId="5F8E115F">
        <w:trPr>
          <w:jc w:val="center"/>
        </w:trPr>
        <w:tc>
          <w:tcPr>
            <w:tcW w:w="3360" w:type="dxa"/>
            <w:vAlign w:val="top"/>
          </w:tcPr>
          <w:p w14:paraId="7B892563">
            <w:r>
              <w:rPr>
                <w:b w:val="0"/>
                <w:sz w:val="19"/>
              </w:rPr>
              <w:t>created_at</w:t>
            </w:r>
          </w:p>
        </w:tc>
        <w:tc>
          <w:tcPr>
            <w:tcW w:w="3360" w:type="dxa"/>
            <w:vAlign w:val="top"/>
          </w:tcPr>
          <w:p w14:paraId="187223AF">
            <w:r>
              <w:rPr>
                <w:b w:val="0"/>
                <w:sz w:val="19"/>
              </w:rPr>
              <w:t>datetime</w:t>
            </w:r>
          </w:p>
        </w:tc>
        <w:tc>
          <w:tcPr>
            <w:tcW w:w="3360" w:type="dxa"/>
            <w:vAlign w:val="top"/>
          </w:tcPr>
          <w:p w14:paraId="27AA0CCE">
            <w:r>
              <w:rPr>
                <w:b w:val="0"/>
                <w:sz w:val="19"/>
              </w:rPr>
              <w:t>Created time</w:t>
            </w:r>
          </w:p>
        </w:tc>
      </w:tr>
      <w:tr w14:paraId="5C03B200">
        <w:trPr>
          <w:jc w:val="center"/>
        </w:trPr>
        <w:tc>
          <w:tcPr>
            <w:tcW w:w="3360" w:type="dxa"/>
            <w:vAlign w:val="top"/>
          </w:tcPr>
          <w:p w14:paraId="2D914AC9">
            <w:r>
              <w:rPr>
                <w:b w:val="0"/>
                <w:sz w:val="19"/>
              </w:rPr>
              <w:t>updated_at</w:t>
            </w:r>
          </w:p>
        </w:tc>
        <w:tc>
          <w:tcPr>
            <w:tcW w:w="3360" w:type="dxa"/>
            <w:vAlign w:val="top"/>
          </w:tcPr>
          <w:p w14:paraId="21CD5B1A">
            <w:r>
              <w:rPr>
                <w:b w:val="0"/>
                <w:sz w:val="19"/>
              </w:rPr>
              <w:t>datetime</w:t>
            </w:r>
          </w:p>
        </w:tc>
        <w:tc>
          <w:tcPr>
            <w:tcW w:w="3360" w:type="dxa"/>
            <w:vAlign w:val="top"/>
          </w:tcPr>
          <w:p w14:paraId="392976FD">
            <w:r>
              <w:rPr>
                <w:b w:val="0"/>
                <w:sz w:val="19"/>
              </w:rPr>
              <w:t>Updated time</w:t>
            </w:r>
          </w:p>
        </w:tc>
      </w:tr>
    </w:tbl>
    <w:p w14:paraId="0A66D62A"/>
    <w:p w14:paraId="6C305FC7">
      <w:pPr>
        <w:pStyle w:val="3"/>
      </w:pPr>
      <w:r>
        <w:t>student_profiles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8567A43">
        <w:trPr>
          <w:tblHeader/>
          <w:jc w:val="center"/>
        </w:trPr>
        <w:tc>
          <w:tcPr>
            <w:tcW w:w="3360" w:type="dxa"/>
            <w:shd w:val="clear" w:color="auto" w:fill="D9EAF7"/>
            <w:vAlign w:val="center"/>
          </w:tcPr>
          <w:p w14:paraId="0F127D61">
            <w:r>
              <w:rPr>
                <w:b/>
                <w:sz w:val="19"/>
              </w:rPr>
              <w:t>Field</w:t>
            </w:r>
          </w:p>
        </w:tc>
        <w:tc>
          <w:tcPr>
            <w:tcW w:w="3360" w:type="dxa"/>
            <w:shd w:val="clear" w:color="auto" w:fill="D9EAF7"/>
            <w:vAlign w:val="center"/>
          </w:tcPr>
          <w:p w14:paraId="3AD4E399">
            <w:r>
              <w:rPr>
                <w:b/>
                <w:sz w:val="19"/>
              </w:rPr>
              <w:t>Type</w:t>
            </w:r>
          </w:p>
        </w:tc>
        <w:tc>
          <w:tcPr>
            <w:tcW w:w="3360" w:type="dxa"/>
            <w:shd w:val="clear" w:color="auto" w:fill="D9EAF7"/>
            <w:vAlign w:val="center"/>
          </w:tcPr>
          <w:p w14:paraId="7955BAEA">
            <w:r>
              <w:rPr>
                <w:b/>
                <w:sz w:val="19"/>
              </w:rPr>
              <w:t>Description</w:t>
            </w:r>
          </w:p>
        </w:tc>
      </w:tr>
      <w:tr w14:paraId="44E0F1F4">
        <w:trPr>
          <w:jc w:val="center"/>
        </w:trPr>
        <w:tc>
          <w:tcPr>
            <w:tcW w:w="3360" w:type="dxa"/>
            <w:vAlign w:val="top"/>
          </w:tcPr>
          <w:p w14:paraId="6FB98903">
            <w:r>
              <w:rPr>
                <w:b w:val="0"/>
                <w:sz w:val="19"/>
              </w:rPr>
              <w:t>id</w:t>
            </w:r>
          </w:p>
        </w:tc>
        <w:tc>
          <w:tcPr>
            <w:tcW w:w="3360" w:type="dxa"/>
            <w:vAlign w:val="top"/>
          </w:tcPr>
          <w:p w14:paraId="77C2D06F">
            <w:r>
              <w:rPr>
                <w:b w:val="0"/>
                <w:sz w:val="19"/>
              </w:rPr>
              <w:t>uuid / int</w:t>
            </w:r>
          </w:p>
        </w:tc>
        <w:tc>
          <w:tcPr>
            <w:tcW w:w="3360" w:type="dxa"/>
            <w:vAlign w:val="top"/>
          </w:tcPr>
          <w:p w14:paraId="61AC905B">
            <w:r>
              <w:rPr>
                <w:b w:val="0"/>
                <w:sz w:val="19"/>
              </w:rPr>
              <w:t>Primary key</w:t>
            </w:r>
          </w:p>
        </w:tc>
      </w:tr>
      <w:tr w14:paraId="6B436B78">
        <w:trPr>
          <w:jc w:val="center"/>
        </w:trPr>
        <w:tc>
          <w:tcPr>
            <w:tcW w:w="3360" w:type="dxa"/>
            <w:vAlign w:val="top"/>
          </w:tcPr>
          <w:p w14:paraId="4CD270B3">
            <w:r>
              <w:rPr>
                <w:b w:val="0"/>
                <w:sz w:val="19"/>
              </w:rPr>
              <w:t>user_id</w:t>
            </w:r>
          </w:p>
        </w:tc>
        <w:tc>
          <w:tcPr>
            <w:tcW w:w="3360" w:type="dxa"/>
            <w:vAlign w:val="top"/>
          </w:tcPr>
          <w:p w14:paraId="3B091F5D">
            <w:r>
              <w:rPr>
                <w:b w:val="0"/>
                <w:sz w:val="19"/>
              </w:rPr>
              <w:t>fk users.id</w:t>
            </w:r>
          </w:p>
        </w:tc>
        <w:tc>
          <w:tcPr>
            <w:tcW w:w="3360" w:type="dxa"/>
            <w:vAlign w:val="top"/>
          </w:tcPr>
          <w:p w14:paraId="0553F07E">
            <w:r>
              <w:rPr>
                <w:b w:val="0"/>
                <w:sz w:val="19"/>
              </w:rPr>
              <w:t>Linked student login user</w:t>
            </w:r>
          </w:p>
        </w:tc>
      </w:tr>
      <w:tr w14:paraId="75A3D215">
        <w:trPr>
          <w:jc w:val="center"/>
        </w:trPr>
        <w:tc>
          <w:tcPr>
            <w:tcW w:w="3360" w:type="dxa"/>
            <w:vAlign w:val="top"/>
          </w:tcPr>
          <w:p w14:paraId="49167860">
            <w:r>
              <w:rPr>
                <w:b w:val="0"/>
                <w:sz w:val="19"/>
              </w:rPr>
              <w:t>display_name</w:t>
            </w:r>
          </w:p>
        </w:tc>
        <w:tc>
          <w:tcPr>
            <w:tcW w:w="3360" w:type="dxa"/>
            <w:vAlign w:val="top"/>
          </w:tcPr>
          <w:p w14:paraId="4DA8093E">
            <w:r>
              <w:rPr>
                <w:b w:val="0"/>
                <w:sz w:val="19"/>
              </w:rPr>
              <w:t>string</w:t>
            </w:r>
          </w:p>
        </w:tc>
        <w:tc>
          <w:tcPr>
            <w:tcW w:w="3360" w:type="dxa"/>
            <w:vAlign w:val="top"/>
          </w:tcPr>
          <w:p w14:paraId="274030E5">
            <w:r>
              <w:rPr>
                <w:b w:val="0"/>
                <w:sz w:val="19"/>
              </w:rPr>
              <w:t>Student name</w:t>
            </w:r>
          </w:p>
        </w:tc>
      </w:tr>
      <w:tr w14:paraId="08A1AE48">
        <w:trPr>
          <w:jc w:val="center"/>
        </w:trPr>
        <w:tc>
          <w:tcPr>
            <w:tcW w:w="3360" w:type="dxa"/>
            <w:vAlign w:val="top"/>
          </w:tcPr>
          <w:p w14:paraId="6B60FD20">
            <w:r>
              <w:rPr>
                <w:b w:val="0"/>
                <w:sz w:val="19"/>
              </w:rPr>
              <w:t>parent_name</w:t>
            </w:r>
          </w:p>
        </w:tc>
        <w:tc>
          <w:tcPr>
            <w:tcW w:w="3360" w:type="dxa"/>
            <w:vAlign w:val="top"/>
          </w:tcPr>
          <w:p w14:paraId="15F3FAC1">
            <w:r>
              <w:rPr>
                <w:b w:val="0"/>
                <w:sz w:val="19"/>
              </w:rPr>
              <w:t>string nullable</w:t>
            </w:r>
          </w:p>
        </w:tc>
        <w:tc>
          <w:tcPr>
            <w:tcW w:w="3360" w:type="dxa"/>
            <w:vAlign w:val="top"/>
          </w:tcPr>
          <w:p w14:paraId="0740CD52">
            <w:r>
              <w:rPr>
                <w:b w:val="0"/>
                <w:sz w:val="19"/>
              </w:rPr>
              <w:t>Optional parent name</w:t>
            </w:r>
          </w:p>
        </w:tc>
      </w:tr>
      <w:tr w14:paraId="134C6318">
        <w:trPr>
          <w:jc w:val="center"/>
        </w:trPr>
        <w:tc>
          <w:tcPr>
            <w:tcW w:w="3360" w:type="dxa"/>
            <w:vAlign w:val="top"/>
          </w:tcPr>
          <w:p w14:paraId="614C66A3">
            <w:r>
              <w:rPr>
                <w:b w:val="0"/>
                <w:sz w:val="19"/>
              </w:rPr>
              <w:t>notes</w:t>
            </w:r>
          </w:p>
        </w:tc>
        <w:tc>
          <w:tcPr>
            <w:tcW w:w="3360" w:type="dxa"/>
            <w:vAlign w:val="top"/>
          </w:tcPr>
          <w:p w14:paraId="73BE159B">
            <w:r>
              <w:rPr>
                <w:b w:val="0"/>
                <w:sz w:val="19"/>
              </w:rPr>
              <w:t>text nullable</w:t>
            </w:r>
          </w:p>
        </w:tc>
        <w:tc>
          <w:tcPr>
            <w:tcW w:w="3360" w:type="dxa"/>
            <w:vAlign w:val="top"/>
          </w:tcPr>
          <w:p w14:paraId="599205B7">
            <w:r>
              <w:rPr>
                <w:b w:val="0"/>
                <w:sz w:val="19"/>
              </w:rPr>
              <w:t>Teacher notes</w:t>
            </w:r>
          </w:p>
        </w:tc>
      </w:tr>
      <w:tr w14:paraId="1CD31AF7">
        <w:trPr>
          <w:jc w:val="center"/>
        </w:trPr>
        <w:tc>
          <w:tcPr>
            <w:tcW w:w="3360" w:type="dxa"/>
            <w:vAlign w:val="top"/>
          </w:tcPr>
          <w:p w14:paraId="37040A03">
            <w:r>
              <w:rPr>
                <w:b w:val="0"/>
                <w:sz w:val="19"/>
              </w:rPr>
              <w:t>created_at</w:t>
            </w:r>
          </w:p>
        </w:tc>
        <w:tc>
          <w:tcPr>
            <w:tcW w:w="3360" w:type="dxa"/>
            <w:vAlign w:val="top"/>
          </w:tcPr>
          <w:p w14:paraId="1AE84BCC">
            <w:r>
              <w:rPr>
                <w:b w:val="0"/>
                <w:sz w:val="19"/>
              </w:rPr>
              <w:t>datetime</w:t>
            </w:r>
          </w:p>
        </w:tc>
        <w:tc>
          <w:tcPr>
            <w:tcW w:w="3360" w:type="dxa"/>
            <w:vAlign w:val="top"/>
          </w:tcPr>
          <w:p w14:paraId="28645E61">
            <w:r>
              <w:rPr>
                <w:b w:val="0"/>
                <w:sz w:val="19"/>
              </w:rPr>
              <w:t>Created time</w:t>
            </w:r>
          </w:p>
        </w:tc>
      </w:tr>
    </w:tbl>
    <w:p w14:paraId="23461954"/>
    <w:p w14:paraId="3D9002D9">
      <w:pPr>
        <w:pStyle w:val="3"/>
      </w:pPr>
      <w:r>
        <w:t>teacher_profiles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CDE9B2">
        <w:trPr>
          <w:tblHeader/>
          <w:jc w:val="center"/>
        </w:trPr>
        <w:tc>
          <w:tcPr>
            <w:tcW w:w="3360" w:type="dxa"/>
            <w:shd w:val="clear" w:color="auto" w:fill="D9EAF7"/>
            <w:vAlign w:val="center"/>
          </w:tcPr>
          <w:p w14:paraId="3332CA77">
            <w:r>
              <w:rPr>
                <w:b/>
                <w:sz w:val="19"/>
              </w:rPr>
              <w:t>Field</w:t>
            </w:r>
          </w:p>
        </w:tc>
        <w:tc>
          <w:tcPr>
            <w:tcW w:w="3360" w:type="dxa"/>
            <w:shd w:val="clear" w:color="auto" w:fill="D9EAF7"/>
            <w:vAlign w:val="center"/>
          </w:tcPr>
          <w:p w14:paraId="46063DDF">
            <w:r>
              <w:rPr>
                <w:b/>
                <w:sz w:val="19"/>
              </w:rPr>
              <w:t>Type</w:t>
            </w:r>
          </w:p>
        </w:tc>
        <w:tc>
          <w:tcPr>
            <w:tcW w:w="3360" w:type="dxa"/>
            <w:shd w:val="clear" w:color="auto" w:fill="D9EAF7"/>
            <w:vAlign w:val="center"/>
          </w:tcPr>
          <w:p w14:paraId="300DA7EA">
            <w:r>
              <w:rPr>
                <w:b/>
                <w:sz w:val="19"/>
              </w:rPr>
              <w:t>Description</w:t>
            </w:r>
          </w:p>
        </w:tc>
      </w:tr>
      <w:tr w14:paraId="6DB8F698">
        <w:trPr>
          <w:jc w:val="center"/>
        </w:trPr>
        <w:tc>
          <w:tcPr>
            <w:tcW w:w="3360" w:type="dxa"/>
            <w:vAlign w:val="top"/>
          </w:tcPr>
          <w:p w14:paraId="347B9E57">
            <w:r>
              <w:rPr>
                <w:b w:val="0"/>
                <w:sz w:val="19"/>
              </w:rPr>
              <w:t>id</w:t>
            </w:r>
          </w:p>
        </w:tc>
        <w:tc>
          <w:tcPr>
            <w:tcW w:w="3360" w:type="dxa"/>
            <w:vAlign w:val="top"/>
          </w:tcPr>
          <w:p w14:paraId="1B3C9D48">
            <w:r>
              <w:rPr>
                <w:b w:val="0"/>
                <w:sz w:val="19"/>
              </w:rPr>
              <w:t>uuid / int</w:t>
            </w:r>
          </w:p>
        </w:tc>
        <w:tc>
          <w:tcPr>
            <w:tcW w:w="3360" w:type="dxa"/>
            <w:vAlign w:val="top"/>
          </w:tcPr>
          <w:p w14:paraId="0A04E4AD">
            <w:r>
              <w:rPr>
                <w:b w:val="0"/>
                <w:sz w:val="19"/>
              </w:rPr>
              <w:t>Primary key</w:t>
            </w:r>
          </w:p>
        </w:tc>
      </w:tr>
      <w:tr w14:paraId="06AF2657">
        <w:trPr>
          <w:jc w:val="center"/>
        </w:trPr>
        <w:tc>
          <w:tcPr>
            <w:tcW w:w="3360" w:type="dxa"/>
            <w:vAlign w:val="top"/>
          </w:tcPr>
          <w:p w14:paraId="5977057B">
            <w:r>
              <w:rPr>
                <w:b w:val="0"/>
                <w:sz w:val="19"/>
              </w:rPr>
              <w:t>user_id</w:t>
            </w:r>
          </w:p>
        </w:tc>
        <w:tc>
          <w:tcPr>
            <w:tcW w:w="3360" w:type="dxa"/>
            <w:vAlign w:val="top"/>
          </w:tcPr>
          <w:p w14:paraId="13EC77B2">
            <w:r>
              <w:rPr>
                <w:b w:val="0"/>
                <w:sz w:val="19"/>
              </w:rPr>
              <w:t>fk users.id</w:t>
            </w:r>
          </w:p>
        </w:tc>
        <w:tc>
          <w:tcPr>
            <w:tcW w:w="3360" w:type="dxa"/>
            <w:vAlign w:val="top"/>
          </w:tcPr>
          <w:p w14:paraId="0E199B76">
            <w:r>
              <w:rPr>
                <w:b w:val="0"/>
                <w:sz w:val="19"/>
              </w:rPr>
              <w:t>Linked teacher user</w:t>
            </w:r>
          </w:p>
        </w:tc>
      </w:tr>
      <w:tr w14:paraId="63E4E728">
        <w:trPr>
          <w:jc w:val="center"/>
        </w:trPr>
        <w:tc>
          <w:tcPr>
            <w:tcW w:w="3360" w:type="dxa"/>
            <w:vAlign w:val="top"/>
          </w:tcPr>
          <w:p w14:paraId="4E0FC4F6">
            <w:r>
              <w:rPr>
                <w:b w:val="0"/>
                <w:sz w:val="19"/>
              </w:rPr>
              <w:t>display_name</w:t>
            </w:r>
          </w:p>
        </w:tc>
        <w:tc>
          <w:tcPr>
            <w:tcW w:w="3360" w:type="dxa"/>
            <w:vAlign w:val="top"/>
          </w:tcPr>
          <w:p w14:paraId="637BDE14">
            <w:r>
              <w:rPr>
                <w:b w:val="0"/>
                <w:sz w:val="19"/>
              </w:rPr>
              <w:t>string</w:t>
            </w:r>
          </w:p>
        </w:tc>
        <w:tc>
          <w:tcPr>
            <w:tcW w:w="3360" w:type="dxa"/>
            <w:vAlign w:val="top"/>
          </w:tcPr>
          <w:p w14:paraId="10971683">
            <w:r>
              <w:rPr>
                <w:b w:val="0"/>
                <w:sz w:val="19"/>
              </w:rPr>
              <w:t>Teacher name</w:t>
            </w:r>
          </w:p>
        </w:tc>
      </w:tr>
      <w:tr w14:paraId="7CE7666C">
        <w:trPr>
          <w:jc w:val="center"/>
        </w:trPr>
        <w:tc>
          <w:tcPr>
            <w:tcW w:w="3360" w:type="dxa"/>
            <w:vAlign w:val="top"/>
          </w:tcPr>
          <w:p w14:paraId="1FE55FC8">
            <w:r>
              <w:rPr>
                <w:b w:val="0"/>
                <w:sz w:val="19"/>
              </w:rPr>
              <w:t>created_at</w:t>
            </w:r>
          </w:p>
        </w:tc>
        <w:tc>
          <w:tcPr>
            <w:tcW w:w="3360" w:type="dxa"/>
            <w:vAlign w:val="top"/>
          </w:tcPr>
          <w:p w14:paraId="6ADDD9A9">
            <w:r>
              <w:rPr>
                <w:b w:val="0"/>
                <w:sz w:val="19"/>
              </w:rPr>
              <w:t>datetime</w:t>
            </w:r>
          </w:p>
        </w:tc>
        <w:tc>
          <w:tcPr>
            <w:tcW w:w="3360" w:type="dxa"/>
            <w:vAlign w:val="top"/>
          </w:tcPr>
          <w:p w14:paraId="1ACD04DC">
            <w:r>
              <w:rPr>
                <w:b w:val="0"/>
                <w:sz w:val="19"/>
              </w:rPr>
              <w:t>Created time</w:t>
            </w:r>
          </w:p>
        </w:tc>
      </w:tr>
    </w:tbl>
    <w:p w14:paraId="3929CC7A"/>
    <w:p w14:paraId="14C46C2D">
      <w:pPr>
        <w:pStyle w:val="3"/>
      </w:pPr>
      <w:r>
        <w:t>class_groups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36B0BB1">
        <w:trPr>
          <w:tblHeader/>
          <w:jc w:val="center"/>
        </w:trPr>
        <w:tc>
          <w:tcPr>
            <w:tcW w:w="3360" w:type="dxa"/>
            <w:shd w:val="clear" w:color="auto" w:fill="D9EAF7"/>
            <w:vAlign w:val="center"/>
          </w:tcPr>
          <w:p w14:paraId="40EF1E06">
            <w:r>
              <w:rPr>
                <w:b/>
                <w:sz w:val="19"/>
              </w:rPr>
              <w:t>Field</w:t>
            </w:r>
          </w:p>
        </w:tc>
        <w:tc>
          <w:tcPr>
            <w:tcW w:w="3360" w:type="dxa"/>
            <w:shd w:val="clear" w:color="auto" w:fill="D9EAF7"/>
            <w:vAlign w:val="center"/>
          </w:tcPr>
          <w:p w14:paraId="0AC1A6FB">
            <w:r>
              <w:rPr>
                <w:b/>
                <w:sz w:val="19"/>
              </w:rPr>
              <w:t>Type</w:t>
            </w:r>
          </w:p>
        </w:tc>
        <w:tc>
          <w:tcPr>
            <w:tcW w:w="3360" w:type="dxa"/>
            <w:shd w:val="clear" w:color="auto" w:fill="D9EAF7"/>
            <w:vAlign w:val="center"/>
          </w:tcPr>
          <w:p w14:paraId="484ADB58">
            <w:r>
              <w:rPr>
                <w:b/>
                <w:sz w:val="19"/>
              </w:rPr>
              <w:t>Description</w:t>
            </w:r>
          </w:p>
        </w:tc>
      </w:tr>
      <w:tr w14:paraId="6F40C83B">
        <w:trPr>
          <w:jc w:val="center"/>
        </w:trPr>
        <w:tc>
          <w:tcPr>
            <w:tcW w:w="3360" w:type="dxa"/>
            <w:vAlign w:val="top"/>
          </w:tcPr>
          <w:p w14:paraId="72242546">
            <w:r>
              <w:rPr>
                <w:b w:val="0"/>
                <w:sz w:val="19"/>
              </w:rPr>
              <w:t>id</w:t>
            </w:r>
          </w:p>
        </w:tc>
        <w:tc>
          <w:tcPr>
            <w:tcW w:w="3360" w:type="dxa"/>
            <w:vAlign w:val="top"/>
          </w:tcPr>
          <w:p w14:paraId="56AEA9D2">
            <w:r>
              <w:rPr>
                <w:b w:val="0"/>
                <w:sz w:val="19"/>
              </w:rPr>
              <w:t>uuid / int</w:t>
            </w:r>
          </w:p>
        </w:tc>
        <w:tc>
          <w:tcPr>
            <w:tcW w:w="3360" w:type="dxa"/>
            <w:vAlign w:val="top"/>
          </w:tcPr>
          <w:p w14:paraId="3FE54FA4">
            <w:r>
              <w:rPr>
                <w:b w:val="0"/>
                <w:sz w:val="19"/>
              </w:rPr>
              <w:t>Primary key</w:t>
            </w:r>
          </w:p>
        </w:tc>
      </w:tr>
      <w:tr w14:paraId="0ED0C611">
        <w:trPr>
          <w:jc w:val="center"/>
        </w:trPr>
        <w:tc>
          <w:tcPr>
            <w:tcW w:w="3360" w:type="dxa"/>
            <w:vAlign w:val="top"/>
          </w:tcPr>
          <w:p w14:paraId="30C8FF09">
            <w:r>
              <w:rPr>
                <w:b w:val="0"/>
                <w:sz w:val="19"/>
              </w:rPr>
              <w:t>name</w:t>
            </w:r>
          </w:p>
        </w:tc>
        <w:tc>
          <w:tcPr>
            <w:tcW w:w="3360" w:type="dxa"/>
            <w:vAlign w:val="top"/>
          </w:tcPr>
          <w:p w14:paraId="5E1A7910">
            <w:r>
              <w:rPr>
                <w:b w:val="0"/>
                <w:sz w:val="19"/>
              </w:rPr>
              <w:t>string</w:t>
            </w:r>
          </w:p>
        </w:tc>
        <w:tc>
          <w:tcPr>
            <w:tcW w:w="3360" w:type="dxa"/>
            <w:vAlign w:val="top"/>
          </w:tcPr>
          <w:p w14:paraId="712A094E">
            <w:r>
              <w:rPr>
                <w:b w:val="0"/>
                <w:sz w:val="19"/>
              </w:rPr>
              <w:t>Class name</w:t>
            </w:r>
          </w:p>
        </w:tc>
      </w:tr>
      <w:tr w14:paraId="021CE7CE">
        <w:trPr>
          <w:jc w:val="center"/>
        </w:trPr>
        <w:tc>
          <w:tcPr>
            <w:tcW w:w="3360" w:type="dxa"/>
            <w:vAlign w:val="top"/>
          </w:tcPr>
          <w:p w14:paraId="5FF1FBC4">
            <w:r>
              <w:rPr>
                <w:b w:val="0"/>
                <w:sz w:val="19"/>
              </w:rPr>
              <w:t>description</w:t>
            </w:r>
          </w:p>
        </w:tc>
        <w:tc>
          <w:tcPr>
            <w:tcW w:w="3360" w:type="dxa"/>
            <w:vAlign w:val="top"/>
          </w:tcPr>
          <w:p w14:paraId="432B677D">
            <w:r>
              <w:rPr>
                <w:b w:val="0"/>
                <w:sz w:val="19"/>
              </w:rPr>
              <w:t>text nullable</w:t>
            </w:r>
          </w:p>
        </w:tc>
        <w:tc>
          <w:tcPr>
            <w:tcW w:w="3360" w:type="dxa"/>
            <w:vAlign w:val="top"/>
          </w:tcPr>
          <w:p w14:paraId="183C608B">
            <w:r>
              <w:rPr>
                <w:b w:val="0"/>
                <w:sz w:val="19"/>
              </w:rPr>
              <w:t>Class description</w:t>
            </w:r>
          </w:p>
        </w:tc>
      </w:tr>
      <w:tr w14:paraId="3D3219DF">
        <w:trPr>
          <w:jc w:val="center"/>
        </w:trPr>
        <w:tc>
          <w:tcPr>
            <w:tcW w:w="3360" w:type="dxa"/>
            <w:vAlign w:val="top"/>
          </w:tcPr>
          <w:p w14:paraId="2069B61E">
            <w:r>
              <w:rPr>
                <w:b w:val="0"/>
                <w:sz w:val="19"/>
              </w:rPr>
              <w:t>weekday</w:t>
            </w:r>
          </w:p>
        </w:tc>
        <w:tc>
          <w:tcPr>
            <w:tcW w:w="3360" w:type="dxa"/>
            <w:vAlign w:val="top"/>
          </w:tcPr>
          <w:p w14:paraId="3072BAD3">
            <w:r>
              <w:rPr>
                <w:b w:val="0"/>
                <w:sz w:val="19"/>
              </w:rPr>
              <w:t>int</w:t>
            </w:r>
          </w:p>
        </w:tc>
        <w:tc>
          <w:tcPr>
            <w:tcW w:w="3360" w:type="dxa"/>
            <w:vAlign w:val="top"/>
          </w:tcPr>
          <w:p w14:paraId="096F3A45">
            <w:r>
              <w:rPr>
                <w:b w:val="0"/>
                <w:sz w:val="19"/>
              </w:rPr>
              <w:t>Fixed class weekday</w:t>
            </w:r>
          </w:p>
        </w:tc>
      </w:tr>
      <w:tr w14:paraId="71457E11">
        <w:trPr>
          <w:jc w:val="center"/>
        </w:trPr>
        <w:tc>
          <w:tcPr>
            <w:tcW w:w="3360" w:type="dxa"/>
            <w:vAlign w:val="top"/>
          </w:tcPr>
          <w:p w14:paraId="59E000EE">
            <w:r>
              <w:rPr>
                <w:b w:val="0"/>
                <w:sz w:val="19"/>
              </w:rPr>
              <w:t>start_time</w:t>
            </w:r>
          </w:p>
        </w:tc>
        <w:tc>
          <w:tcPr>
            <w:tcW w:w="3360" w:type="dxa"/>
            <w:vAlign w:val="top"/>
          </w:tcPr>
          <w:p w14:paraId="6916AAAF">
            <w:r>
              <w:rPr>
                <w:b w:val="0"/>
                <w:sz w:val="19"/>
              </w:rPr>
              <w:t>time</w:t>
            </w:r>
          </w:p>
        </w:tc>
        <w:tc>
          <w:tcPr>
            <w:tcW w:w="3360" w:type="dxa"/>
            <w:vAlign w:val="top"/>
          </w:tcPr>
          <w:p w14:paraId="3350BAD7">
            <w:r>
              <w:rPr>
                <w:b w:val="0"/>
                <w:sz w:val="19"/>
              </w:rPr>
              <w:t>Fixed start time</w:t>
            </w:r>
          </w:p>
        </w:tc>
      </w:tr>
      <w:tr w14:paraId="593BE81F">
        <w:trPr>
          <w:jc w:val="center"/>
        </w:trPr>
        <w:tc>
          <w:tcPr>
            <w:tcW w:w="3360" w:type="dxa"/>
            <w:vAlign w:val="top"/>
          </w:tcPr>
          <w:p w14:paraId="20DB92D2">
            <w:r>
              <w:rPr>
                <w:b w:val="0"/>
                <w:sz w:val="19"/>
              </w:rPr>
              <w:t>end_time</w:t>
            </w:r>
          </w:p>
        </w:tc>
        <w:tc>
          <w:tcPr>
            <w:tcW w:w="3360" w:type="dxa"/>
            <w:vAlign w:val="top"/>
          </w:tcPr>
          <w:p w14:paraId="1AD9CFD5">
            <w:r>
              <w:rPr>
                <w:b w:val="0"/>
                <w:sz w:val="19"/>
              </w:rPr>
              <w:t>time</w:t>
            </w:r>
          </w:p>
        </w:tc>
        <w:tc>
          <w:tcPr>
            <w:tcW w:w="3360" w:type="dxa"/>
            <w:vAlign w:val="top"/>
          </w:tcPr>
          <w:p w14:paraId="343C602C">
            <w:r>
              <w:rPr>
                <w:b w:val="0"/>
                <w:sz w:val="19"/>
              </w:rPr>
              <w:t>Fixed end time</w:t>
            </w:r>
          </w:p>
        </w:tc>
      </w:tr>
      <w:tr w14:paraId="04AE3C61">
        <w:trPr>
          <w:jc w:val="center"/>
        </w:trPr>
        <w:tc>
          <w:tcPr>
            <w:tcW w:w="3360" w:type="dxa"/>
            <w:vAlign w:val="top"/>
          </w:tcPr>
          <w:p w14:paraId="4AE1DEAF">
            <w:r>
              <w:rPr>
                <w:b w:val="0"/>
                <w:sz w:val="19"/>
              </w:rPr>
              <w:t>status</w:t>
            </w:r>
          </w:p>
        </w:tc>
        <w:tc>
          <w:tcPr>
            <w:tcW w:w="3360" w:type="dxa"/>
            <w:vAlign w:val="top"/>
          </w:tcPr>
          <w:p w14:paraId="72550389">
            <w:r>
              <w:rPr>
                <w:b w:val="0"/>
                <w:sz w:val="19"/>
              </w:rPr>
              <w:t>enum</w:t>
            </w:r>
          </w:p>
        </w:tc>
        <w:tc>
          <w:tcPr>
            <w:tcW w:w="3360" w:type="dxa"/>
            <w:vAlign w:val="top"/>
          </w:tcPr>
          <w:p w14:paraId="244A8B16">
            <w:r>
              <w:rPr>
                <w:b w:val="0"/>
                <w:sz w:val="19"/>
              </w:rPr>
              <w:t>active, archived</w:t>
            </w:r>
          </w:p>
        </w:tc>
      </w:tr>
      <w:tr w14:paraId="361A4982">
        <w:trPr>
          <w:jc w:val="center"/>
        </w:trPr>
        <w:tc>
          <w:tcPr>
            <w:tcW w:w="3360" w:type="dxa"/>
            <w:vAlign w:val="top"/>
          </w:tcPr>
          <w:p w14:paraId="28E0B06C">
            <w:r>
              <w:rPr>
                <w:b w:val="0"/>
                <w:sz w:val="19"/>
              </w:rPr>
              <w:t>created_at</w:t>
            </w:r>
          </w:p>
        </w:tc>
        <w:tc>
          <w:tcPr>
            <w:tcW w:w="3360" w:type="dxa"/>
            <w:vAlign w:val="top"/>
          </w:tcPr>
          <w:p w14:paraId="4869A20A">
            <w:r>
              <w:rPr>
                <w:b w:val="0"/>
                <w:sz w:val="19"/>
              </w:rPr>
              <w:t>datetime</w:t>
            </w:r>
          </w:p>
        </w:tc>
        <w:tc>
          <w:tcPr>
            <w:tcW w:w="3360" w:type="dxa"/>
            <w:vAlign w:val="top"/>
          </w:tcPr>
          <w:p w14:paraId="2C189DAE">
            <w:r>
              <w:rPr>
                <w:b w:val="0"/>
                <w:sz w:val="19"/>
              </w:rPr>
              <w:t>Created time</w:t>
            </w:r>
          </w:p>
        </w:tc>
      </w:tr>
    </w:tbl>
    <w:p w14:paraId="75C9CC83"/>
    <w:p w14:paraId="315A83DE">
      <w:pPr>
        <w:pStyle w:val="3"/>
      </w:pPr>
      <w:r>
        <w:t>class_memberships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3F103E">
        <w:trPr>
          <w:tblHeader/>
          <w:jc w:val="center"/>
        </w:trPr>
        <w:tc>
          <w:tcPr>
            <w:tcW w:w="3360" w:type="dxa"/>
            <w:shd w:val="clear" w:color="auto" w:fill="D9EAF7"/>
            <w:vAlign w:val="center"/>
          </w:tcPr>
          <w:p w14:paraId="549CC201">
            <w:r>
              <w:rPr>
                <w:b/>
                <w:sz w:val="19"/>
              </w:rPr>
              <w:t>Field</w:t>
            </w:r>
          </w:p>
        </w:tc>
        <w:tc>
          <w:tcPr>
            <w:tcW w:w="3360" w:type="dxa"/>
            <w:shd w:val="clear" w:color="auto" w:fill="D9EAF7"/>
            <w:vAlign w:val="center"/>
          </w:tcPr>
          <w:p w14:paraId="4056F01A">
            <w:r>
              <w:rPr>
                <w:b/>
                <w:sz w:val="19"/>
              </w:rPr>
              <w:t>Type</w:t>
            </w:r>
          </w:p>
        </w:tc>
        <w:tc>
          <w:tcPr>
            <w:tcW w:w="3360" w:type="dxa"/>
            <w:shd w:val="clear" w:color="auto" w:fill="D9EAF7"/>
            <w:vAlign w:val="center"/>
          </w:tcPr>
          <w:p w14:paraId="1FEC2536">
            <w:r>
              <w:rPr>
                <w:b/>
                <w:sz w:val="19"/>
              </w:rPr>
              <w:t>Description</w:t>
            </w:r>
          </w:p>
        </w:tc>
      </w:tr>
      <w:tr w14:paraId="7137F47E">
        <w:trPr>
          <w:jc w:val="center"/>
        </w:trPr>
        <w:tc>
          <w:tcPr>
            <w:tcW w:w="3360" w:type="dxa"/>
            <w:vAlign w:val="top"/>
          </w:tcPr>
          <w:p w14:paraId="294301E9">
            <w:r>
              <w:rPr>
                <w:b w:val="0"/>
                <w:sz w:val="19"/>
              </w:rPr>
              <w:t>id</w:t>
            </w:r>
          </w:p>
        </w:tc>
        <w:tc>
          <w:tcPr>
            <w:tcW w:w="3360" w:type="dxa"/>
            <w:vAlign w:val="top"/>
          </w:tcPr>
          <w:p w14:paraId="7991A3B2">
            <w:r>
              <w:rPr>
                <w:b w:val="0"/>
                <w:sz w:val="19"/>
              </w:rPr>
              <w:t>uuid / int</w:t>
            </w:r>
          </w:p>
        </w:tc>
        <w:tc>
          <w:tcPr>
            <w:tcW w:w="3360" w:type="dxa"/>
            <w:vAlign w:val="top"/>
          </w:tcPr>
          <w:p w14:paraId="5A69DD32">
            <w:r>
              <w:rPr>
                <w:b w:val="0"/>
                <w:sz w:val="19"/>
              </w:rPr>
              <w:t>Primary key</w:t>
            </w:r>
          </w:p>
        </w:tc>
      </w:tr>
      <w:tr w14:paraId="21F69391">
        <w:trPr>
          <w:jc w:val="center"/>
        </w:trPr>
        <w:tc>
          <w:tcPr>
            <w:tcW w:w="3360" w:type="dxa"/>
            <w:vAlign w:val="top"/>
          </w:tcPr>
          <w:p w14:paraId="11C29684">
            <w:r>
              <w:rPr>
                <w:b w:val="0"/>
                <w:sz w:val="19"/>
              </w:rPr>
              <w:t>class_group_id</w:t>
            </w:r>
          </w:p>
        </w:tc>
        <w:tc>
          <w:tcPr>
            <w:tcW w:w="3360" w:type="dxa"/>
            <w:vAlign w:val="top"/>
          </w:tcPr>
          <w:p w14:paraId="268C4B20">
            <w:r>
              <w:rPr>
                <w:b w:val="0"/>
                <w:sz w:val="19"/>
              </w:rPr>
              <w:t>fk</w:t>
            </w:r>
          </w:p>
        </w:tc>
        <w:tc>
          <w:tcPr>
            <w:tcW w:w="3360" w:type="dxa"/>
            <w:vAlign w:val="top"/>
          </w:tcPr>
          <w:p w14:paraId="11E77FE5">
            <w:r>
              <w:rPr>
                <w:b w:val="0"/>
                <w:sz w:val="19"/>
              </w:rPr>
              <w:t>Class</w:t>
            </w:r>
          </w:p>
        </w:tc>
      </w:tr>
      <w:tr w14:paraId="336D1CF3">
        <w:trPr>
          <w:jc w:val="center"/>
        </w:trPr>
        <w:tc>
          <w:tcPr>
            <w:tcW w:w="3360" w:type="dxa"/>
            <w:vAlign w:val="top"/>
          </w:tcPr>
          <w:p w14:paraId="04AC921C">
            <w:r>
              <w:rPr>
                <w:b w:val="0"/>
                <w:sz w:val="19"/>
              </w:rPr>
              <w:t>student_id</w:t>
            </w:r>
          </w:p>
        </w:tc>
        <w:tc>
          <w:tcPr>
            <w:tcW w:w="3360" w:type="dxa"/>
            <w:vAlign w:val="top"/>
          </w:tcPr>
          <w:p w14:paraId="5398A843">
            <w:r>
              <w:rPr>
                <w:b w:val="0"/>
                <w:sz w:val="19"/>
              </w:rPr>
              <w:t>fk student_profiles.id</w:t>
            </w:r>
          </w:p>
        </w:tc>
        <w:tc>
          <w:tcPr>
            <w:tcW w:w="3360" w:type="dxa"/>
            <w:vAlign w:val="top"/>
          </w:tcPr>
          <w:p w14:paraId="1D75C947">
            <w:r>
              <w:rPr>
                <w:b w:val="0"/>
                <w:sz w:val="19"/>
              </w:rPr>
              <w:t>Student</w:t>
            </w:r>
          </w:p>
        </w:tc>
      </w:tr>
      <w:tr w14:paraId="5801547D">
        <w:trPr>
          <w:jc w:val="center"/>
        </w:trPr>
        <w:tc>
          <w:tcPr>
            <w:tcW w:w="3360" w:type="dxa"/>
            <w:vAlign w:val="top"/>
          </w:tcPr>
          <w:p w14:paraId="5BD6C8A6">
            <w:r>
              <w:rPr>
                <w:b w:val="0"/>
                <w:sz w:val="19"/>
              </w:rPr>
              <w:t>status</w:t>
            </w:r>
          </w:p>
        </w:tc>
        <w:tc>
          <w:tcPr>
            <w:tcW w:w="3360" w:type="dxa"/>
            <w:vAlign w:val="top"/>
          </w:tcPr>
          <w:p w14:paraId="1C2AF221">
            <w:r>
              <w:rPr>
                <w:b w:val="0"/>
                <w:sz w:val="19"/>
              </w:rPr>
              <w:t>enum</w:t>
            </w:r>
          </w:p>
        </w:tc>
        <w:tc>
          <w:tcPr>
            <w:tcW w:w="3360" w:type="dxa"/>
            <w:vAlign w:val="top"/>
          </w:tcPr>
          <w:p w14:paraId="7BB95672">
            <w:r>
              <w:rPr>
                <w:b w:val="0"/>
                <w:sz w:val="19"/>
              </w:rPr>
              <w:t>active, inactive</w:t>
            </w:r>
          </w:p>
        </w:tc>
      </w:tr>
      <w:tr w14:paraId="1D641FA7">
        <w:trPr>
          <w:jc w:val="center"/>
        </w:trPr>
        <w:tc>
          <w:tcPr>
            <w:tcW w:w="3360" w:type="dxa"/>
            <w:vAlign w:val="top"/>
          </w:tcPr>
          <w:p w14:paraId="45840BBF">
            <w:r>
              <w:rPr>
                <w:b w:val="0"/>
                <w:sz w:val="19"/>
              </w:rPr>
              <w:t>joined_at</w:t>
            </w:r>
          </w:p>
        </w:tc>
        <w:tc>
          <w:tcPr>
            <w:tcW w:w="3360" w:type="dxa"/>
            <w:vAlign w:val="top"/>
          </w:tcPr>
          <w:p w14:paraId="540288ED">
            <w:r>
              <w:rPr>
                <w:b w:val="0"/>
                <w:sz w:val="19"/>
              </w:rPr>
              <w:t>datetime</w:t>
            </w:r>
          </w:p>
        </w:tc>
        <w:tc>
          <w:tcPr>
            <w:tcW w:w="3360" w:type="dxa"/>
            <w:vAlign w:val="top"/>
          </w:tcPr>
          <w:p w14:paraId="71BD579B">
            <w:r>
              <w:rPr>
                <w:b w:val="0"/>
                <w:sz w:val="19"/>
              </w:rPr>
              <w:t>Join time</w:t>
            </w:r>
          </w:p>
        </w:tc>
      </w:tr>
    </w:tbl>
    <w:p w14:paraId="40F4C173"/>
    <w:p w14:paraId="338DCD4E">
      <w:pPr>
        <w:pStyle w:val="3"/>
      </w:pPr>
      <w:r>
        <w:t>class_sessions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30A2159">
        <w:trPr>
          <w:tblHeader/>
          <w:jc w:val="center"/>
        </w:trPr>
        <w:tc>
          <w:tcPr>
            <w:tcW w:w="3360" w:type="dxa"/>
            <w:shd w:val="clear" w:color="auto" w:fill="D9EAF7"/>
            <w:vAlign w:val="center"/>
          </w:tcPr>
          <w:p w14:paraId="68FF29CD">
            <w:r>
              <w:rPr>
                <w:b/>
                <w:sz w:val="19"/>
              </w:rPr>
              <w:t>Field</w:t>
            </w:r>
          </w:p>
        </w:tc>
        <w:tc>
          <w:tcPr>
            <w:tcW w:w="3360" w:type="dxa"/>
            <w:shd w:val="clear" w:color="auto" w:fill="D9EAF7"/>
            <w:vAlign w:val="center"/>
          </w:tcPr>
          <w:p w14:paraId="6773A7B5">
            <w:r>
              <w:rPr>
                <w:b/>
                <w:sz w:val="19"/>
              </w:rPr>
              <w:t>Type</w:t>
            </w:r>
          </w:p>
        </w:tc>
        <w:tc>
          <w:tcPr>
            <w:tcW w:w="3360" w:type="dxa"/>
            <w:shd w:val="clear" w:color="auto" w:fill="D9EAF7"/>
            <w:vAlign w:val="center"/>
          </w:tcPr>
          <w:p w14:paraId="4C577DFD">
            <w:r>
              <w:rPr>
                <w:b/>
                <w:sz w:val="19"/>
              </w:rPr>
              <w:t>Description</w:t>
            </w:r>
          </w:p>
        </w:tc>
      </w:tr>
      <w:tr w14:paraId="57425844">
        <w:trPr>
          <w:jc w:val="center"/>
        </w:trPr>
        <w:tc>
          <w:tcPr>
            <w:tcW w:w="3360" w:type="dxa"/>
            <w:vAlign w:val="top"/>
          </w:tcPr>
          <w:p w14:paraId="6374288A">
            <w:r>
              <w:rPr>
                <w:b w:val="0"/>
                <w:sz w:val="19"/>
              </w:rPr>
              <w:t>id</w:t>
            </w:r>
          </w:p>
        </w:tc>
        <w:tc>
          <w:tcPr>
            <w:tcW w:w="3360" w:type="dxa"/>
            <w:vAlign w:val="top"/>
          </w:tcPr>
          <w:p w14:paraId="0E222D81">
            <w:r>
              <w:rPr>
                <w:b w:val="0"/>
                <w:sz w:val="19"/>
              </w:rPr>
              <w:t>uuid / int</w:t>
            </w:r>
          </w:p>
        </w:tc>
        <w:tc>
          <w:tcPr>
            <w:tcW w:w="3360" w:type="dxa"/>
            <w:vAlign w:val="top"/>
          </w:tcPr>
          <w:p w14:paraId="22A25858">
            <w:r>
              <w:rPr>
                <w:b w:val="0"/>
                <w:sz w:val="19"/>
              </w:rPr>
              <w:t>Primary key</w:t>
            </w:r>
          </w:p>
        </w:tc>
      </w:tr>
      <w:tr w14:paraId="605B0EED">
        <w:trPr>
          <w:jc w:val="center"/>
        </w:trPr>
        <w:tc>
          <w:tcPr>
            <w:tcW w:w="3360" w:type="dxa"/>
            <w:vAlign w:val="top"/>
          </w:tcPr>
          <w:p w14:paraId="590743D2">
            <w:r>
              <w:rPr>
                <w:b w:val="0"/>
                <w:sz w:val="19"/>
              </w:rPr>
              <w:t>class_group_id</w:t>
            </w:r>
          </w:p>
        </w:tc>
        <w:tc>
          <w:tcPr>
            <w:tcW w:w="3360" w:type="dxa"/>
            <w:vAlign w:val="top"/>
          </w:tcPr>
          <w:p w14:paraId="3CD930C9">
            <w:r>
              <w:rPr>
                <w:b w:val="0"/>
                <w:sz w:val="19"/>
              </w:rPr>
              <w:t>fk</w:t>
            </w:r>
          </w:p>
        </w:tc>
        <w:tc>
          <w:tcPr>
            <w:tcW w:w="3360" w:type="dxa"/>
            <w:vAlign w:val="top"/>
          </w:tcPr>
          <w:p w14:paraId="1FDE49A6">
            <w:r>
              <w:rPr>
                <w:b w:val="0"/>
                <w:sz w:val="19"/>
              </w:rPr>
              <w:t>Class</w:t>
            </w:r>
          </w:p>
        </w:tc>
      </w:tr>
      <w:tr w14:paraId="7EE107B2">
        <w:trPr>
          <w:jc w:val="center"/>
        </w:trPr>
        <w:tc>
          <w:tcPr>
            <w:tcW w:w="3360" w:type="dxa"/>
            <w:vAlign w:val="top"/>
          </w:tcPr>
          <w:p w14:paraId="7B05C582">
            <w:r>
              <w:rPr>
                <w:b w:val="0"/>
                <w:sz w:val="19"/>
              </w:rPr>
              <w:t>session_date</w:t>
            </w:r>
          </w:p>
        </w:tc>
        <w:tc>
          <w:tcPr>
            <w:tcW w:w="3360" w:type="dxa"/>
            <w:vAlign w:val="top"/>
          </w:tcPr>
          <w:p w14:paraId="083E63A8">
            <w:r>
              <w:rPr>
                <w:b w:val="0"/>
                <w:sz w:val="19"/>
              </w:rPr>
              <w:t>date</w:t>
            </w:r>
          </w:p>
        </w:tc>
        <w:tc>
          <w:tcPr>
            <w:tcW w:w="3360" w:type="dxa"/>
            <w:vAlign w:val="top"/>
          </w:tcPr>
          <w:p w14:paraId="532AF165">
            <w:r>
              <w:rPr>
                <w:b w:val="0"/>
                <w:sz w:val="19"/>
              </w:rPr>
              <w:t>Class date</w:t>
            </w:r>
          </w:p>
        </w:tc>
      </w:tr>
      <w:tr w14:paraId="6A7D4E8D">
        <w:trPr>
          <w:jc w:val="center"/>
        </w:trPr>
        <w:tc>
          <w:tcPr>
            <w:tcW w:w="3360" w:type="dxa"/>
            <w:vAlign w:val="top"/>
          </w:tcPr>
          <w:p w14:paraId="217CA0D4">
            <w:r>
              <w:rPr>
                <w:b w:val="0"/>
                <w:sz w:val="19"/>
              </w:rPr>
              <w:t>start_datetime</w:t>
            </w:r>
          </w:p>
        </w:tc>
        <w:tc>
          <w:tcPr>
            <w:tcW w:w="3360" w:type="dxa"/>
            <w:vAlign w:val="top"/>
          </w:tcPr>
          <w:p w14:paraId="2938841C">
            <w:r>
              <w:rPr>
                <w:b w:val="0"/>
                <w:sz w:val="19"/>
              </w:rPr>
              <w:t>datetime</w:t>
            </w:r>
          </w:p>
        </w:tc>
        <w:tc>
          <w:tcPr>
            <w:tcW w:w="3360" w:type="dxa"/>
            <w:vAlign w:val="top"/>
          </w:tcPr>
          <w:p w14:paraId="1AC81BBF">
            <w:r>
              <w:rPr>
                <w:b w:val="0"/>
                <w:sz w:val="19"/>
              </w:rPr>
              <w:t>Session start</w:t>
            </w:r>
          </w:p>
        </w:tc>
      </w:tr>
      <w:tr w14:paraId="548446BB">
        <w:trPr>
          <w:jc w:val="center"/>
        </w:trPr>
        <w:tc>
          <w:tcPr>
            <w:tcW w:w="3360" w:type="dxa"/>
            <w:vAlign w:val="top"/>
          </w:tcPr>
          <w:p w14:paraId="36C5B2D8">
            <w:r>
              <w:rPr>
                <w:b w:val="0"/>
                <w:sz w:val="19"/>
              </w:rPr>
              <w:t>end_datetime</w:t>
            </w:r>
          </w:p>
        </w:tc>
        <w:tc>
          <w:tcPr>
            <w:tcW w:w="3360" w:type="dxa"/>
            <w:vAlign w:val="top"/>
          </w:tcPr>
          <w:p w14:paraId="3E4B02F3">
            <w:r>
              <w:rPr>
                <w:b w:val="0"/>
                <w:sz w:val="19"/>
              </w:rPr>
              <w:t>datetime</w:t>
            </w:r>
          </w:p>
        </w:tc>
        <w:tc>
          <w:tcPr>
            <w:tcW w:w="3360" w:type="dxa"/>
            <w:vAlign w:val="top"/>
          </w:tcPr>
          <w:p w14:paraId="0FF2BBF3">
            <w:r>
              <w:rPr>
                <w:b w:val="0"/>
                <w:sz w:val="19"/>
              </w:rPr>
              <w:t>Session end</w:t>
            </w:r>
          </w:p>
        </w:tc>
      </w:tr>
      <w:tr w14:paraId="131D4A08">
        <w:trPr>
          <w:jc w:val="center"/>
        </w:trPr>
        <w:tc>
          <w:tcPr>
            <w:tcW w:w="3360" w:type="dxa"/>
            <w:vAlign w:val="top"/>
          </w:tcPr>
          <w:p w14:paraId="54336DEA">
            <w:r>
              <w:rPr>
                <w:b w:val="0"/>
                <w:sz w:val="19"/>
              </w:rPr>
              <w:t>status</w:t>
            </w:r>
          </w:p>
        </w:tc>
        <w:tc>
          <w:tcPr>
            <w:tcW w:w="3360" w:type="dxa"/>
            <w:vAlign w:val="top"/>
          </w:tcPr>
          <w:p w14:paraId="0A81C32A">
            <w:r>
              <w:rPr>
                <w:b w:val="0"/>
                <w:sz w:val="19"/>
              </w:rPr>
              <w:t>enum</w:t>
            </w:r>
          </w:p>
        </w:tc>
        <w:tc>
          <w:tcPr>
            <w:tcW w:w="3360" w:type="dxa"/>
            <w:vAlign w:val="top"/>
          </w:tcPr>
          <w:p w14:paraId="27C162BE">
            <w:r>
              <w:rPr>
                <w:b w:val="0"/>
                <w:sz w:val="19"/>
              </w:rPr>
              <w:t>scheduled, cancelled, completed</w:t>
            </w:r>
          </w:p>
        </w:tc>
      </w:tr>
      <w:tr w14:paraId="300A9E5E">
        <w:trPr>
          <w:jc w:val="center"/>
        </w:trPr>
        <w:tc>
          <w:tcPr>
            <w:tcW w:w="3360" w:type="dxa"/>
            <w:vAlign w:val="top"/>
          </w:tcPr>
          <w:p w14:paraId="7C533946">
            <w:r>
              <w:rPr>
                <w:b w:val="0"/>
                <w:sz w:val="19"/>
              </w:rPr>
              <w:t>title</w:t>
            </w:r>
          </w:p>
        </w:tc>
        <w:tc>
          <w:tcPr>
            <w:tcW w:w="3360" w:type="dxa"/>
            <w:vAlign w:val="top"/>
          </w:tcPr>
          <w:p w14:paraId="2EF89E72">
            <w:r>
              <w:rPr>
                <w:b w:val="0"/>
                <w:sz w:val="19"/>
              </w:rPr>
              <w:t>string nullable</w:t>
            </w:r>
          </w:p>
        </w:tc>
        <w:tc>
          <w:tcPr>
            <w:tcW w:w="3360" w:type="dxa"/>
            <w:vAlign w:val="top"/>
          </w:tcPr>
          <w:p w14:paraId="0766CCAB">
            <w:r>
              <w:rPr>
                <w:b w:val="0"/>
                <w:sz w:val="19"/>
              </w:rPr>
              <w:t>Optional session title</w:t>
            </w:r>
          </w:p>
        </w:tc>
      </w:tr>
      <w:tr w14:paraId="78CF2DF7">
        <w:trPr>
          <w:jc w:val="center"/>
        </w:trPr>
        <w:tc>
          <w:tcPr>
            <w:tcW w:w="3360" w:type="dxa"/>
            <w:vAlign w:val="top"/>
          </w:tcPr>
          <w:p w14:paraId="6CA53F71">
            <w:r>
              <w:rPr>
                <w:b w:val="0"/>
                <w:sz w:val="19"/>
              </w:rPr>
              <w:t>created_at</w:t>
            </w:r>
          </w:p>
        </w:tc>
        <w:tc>
          <w:tcPr>
            <w:tcW w:w="3360" w:type="dxa"/>
            <w:vAlign w:val="top"/>
          </w:tcPr>
          <w:p w14:paraId="36F91E43">
            <w:r>
              <w:rPr>
                <w:b w:val="0"/>
                <w:sz w:val="19"/>
              </w:rPr>
              <w:t>datetime</w:t>
            </w:r>
          </w:p>
        </w:tc>
        <w:tc>
          <w:tcPr>
            <w:tcW w:w="3360" w:type="dxa"/>
            <w:vAlign w:val="top"/>
          </w:tcPr>
          <w:p w14:paraId="2A4C39DE">
            <w:r>
              <w:rPr>
                <w:b w:val="0"/>
                <w:sz w:val="19"/>
              </w:rPr>
              <w:t>Created time</w:t>
            </w:r>
          </w:p>
        </w:tc>
      </w:tr>
    </w:tbl>
    <w:p w14:paraId="1B931835"/>
    <w:p w14:paraId="4F54761C">
      <w:pPr>
        <w:pStyle w:val="3"/>
      </w:pPr>
      <w:r>
        <w:t>materials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868216B">
        <w:trPr>
          <w:tblHeader/>
          <w:jc w:val="center"/>
        </w:trPr>
        <w:tc>
          <w:tcPr>
            <w:tcW w:w="3360" w:type="dxa"/>
            <w:shd w:val="clear" w:color="auto" w:fill="D9EAF7"/>
            <w:vAlign w:val="center"/>
          </w:tcPr>
          <w:p w14:paraId="65359C41">
            <w:r>
              <w:rPr>
                <w:b/>
                <w:sz w:val="19"/>
              </w:rPr>
              <w:t>Field</w:t>
            </w:r>
          </w:p>
        </w:tc>
        <w:tc>
          <w:tcPr>
            <w:tcW w:w="3360" w:type="dxa"/>
            <w:shd w:val="clear" w:color="auto" w:fill="D9EAF7"/>
            <w:vAlign w:val="center"/>
          </w:tcPr>
          <w:p w14:paraId="3E62A1A4">
            <w:r>
              <w:rPr>
                <w:b/>
                <w:sz w:val="19"/>
              </w:rPr>
              <w:t>Type</w:t>
            </w:r>
          </w:p>
        </w:tc>
        <w:tc>
          <w:tcPr>
            <w:tcW w:w="3360" w:type="dxa"/>
            <w:shd w:val="clear" w:color="auto" w:fill="D9EAF7"/>
            <w:vAlign w:val="center"/>
          </w:tcPr>
          <w:p w14:paraId="67B1D1C7">
            <w:r>
              <w:rPr>
                <w:b/>
                <w:sz w:val="19"/>
              </w:rPr>
              <w:t>Description</w:t>
            </w:r>
          </w:p>
        </w:tc>
      </w:tr>
      <w:tr w14:paraId="5243CC65">
        <w:trPr>
          <w:jc w:val="center"/>
        </w:trPr>
        <w:tc>
          <w:tcPr>
            <w:tcW w:w="3360" w:type="dxa"/>
            <w:vAlign w:val="top"/>
          </w:tcPr>
          <w:p w14:paraId="63E5D28B">
            <w:r>
              <w:rPr>
                <w:b w:val="0"/>
                <w:sz w:val="19"/>
              </w:rPr>
              <w:t>id</w:t>
            </w:r>
          </w:p>
        </w:tc>
        <w:tc>
          <w:tcPr>
            <w:tcW w:w="3360" w:type="dxa"/>
            <w:vAlign w:val="top"/>
          </w:tcPr>
          <w:p w14:paraId="6DAE6126">
            <w:r>
              <w:rPr>
                <w:b w:val="0"/>
                <w:sz w:val="19"/>
              </w:rPr>
              <w:t>uuid / int</w:t>
            </w:r>
          </w:p>
        </w:tc>
        <w:tc>
          <w:tcPr>
            <w:tcW w:w="3360" w:type="dxa"/>
            <w:vAlign w:val="top"/>
          </w:tcPr>
          <w:p w14:paraId="59DA92DA">
            <w:r>
              <w:rPr>
                <w:b w:val="0"/>
                <w:sz w:val="19"/>
              </w:rPr>
              <w:t>Primary key</w:t>
            </w:r>
          </w:p>
        </w:tc>
      </w:tr>
      <w:tr w14:paraId="159AB278">
        <w:trPr>
          <w:jc w:val="center"/>
        </w:trPr>
        <w:tc>
          <w:tcPr>
            <w:tcW w:w="3360" w:type="dxa"/>
            <w:vAlign w:val="top"/>
          </w:tcPr>
          <w:p w14:paraId="4FCC3423">
            <w:r>
              <w:rPr>
                <w:b w:val="0"/>
                <w:sz w:val="19"/>
              </w:rPr>
              <w:t>title</w:t>
            </w:r>
          </w:p>
        </w:tc>
        <w:tc>
          <w:tcPr>
            <w:tcW w:w="3360" w:type="dxa"/>
            <w:vAlign w:val="top"/>
          </w:tcPr>
          <w:p w14:paraId="24282C75">
            <w:r>
              <w:rPr>
                <w:b w:val="0"/>
                <w:sz w:val="19"/>
              </w:rPr>
              <w:t>string</w:t>
            </w:r>
          </w:p>
        </w:tc>
        <w:tc>
          <w:tcPr>
            <w:tcW w:w="3360" w:type="dxa"/>
            <w:vAlign w:val="top"/>
          </w:tcPr>
          <w:p w14:paraId="0450E797">
            <w:r>
              <w:rPr>
                <w:b w:val="0"/>
                <w:sz w:val="19"/>
              </w:rPr>
              <w:t>Material title</w:t>
            </w:r>
          </w:p>
        </w:tc>
      </w:tr>
      <w:tr w14:paraId="0F2BBB99">
        <w:trPr>
          <w:jc w:val="center"/>
        </w:trPr>
        <w:tc>
          <w:tcPr>
            <w:tcW w:w="3360" w:type="dxa"/>
            <w:vAlign w:val="top"/>
          </w:tcPr>
          <w:p w14:paraId="6E8C6AE6">
            <w:r>
              <w:rPr>
                <w:b w:val="0"/>
                <w:sz w:val="19"/>
              </w:rPr>
              <w:t>description</w:t>
            </w:r>
          </w:p>
        </w:tc>
        <w:tc>
          <w:tcPr>
            <w:tcW w:w="3360" w:type="dxa"/>
            <w:vAlign w:val="top"/>
          </w:tcPr>
          <w:p w14:paraId="58AF44DA">
            <w:r>
              <w:rPr>
                <w:b w:val="0"/>
                <w:sz w:val="19"/>
              </w:rPr>
              <w:t>text nullable</w:t>
            </w:r>
          </w:p>
        </w:tc>
        <w:tc>
          <w:tcPr>
            <w:tcW w:w="3360" w:type="dxa"/>
            <w:vAlign w:val="top"/>
          </w:tcPr>
          <w:p w14:paraId="29B7F166">
            <w:r>
              <w:rPr>
                <w:b w:val="0"/>
                <w:sz w:val="19"/>
              </w:rPr>
              <w:t>Description</w:t>
            </w:r>
          </w:p>
        </w:tc>
      </w:tr>
      <w:tr w14:paraId="1956C355">
        <w:trPr>
          <w:jc w:val="center"/>
        </w:trPr>
        <w:tc>
          <w:tcPr>
            <w:tcW w:w="3360" w:type="dxa"/>
            <w:vAlign w:val="top"/>
          </w:tcPr>
          <w:p w14:paraId="36E90605">
            <w:r>
              <w:rPr>
                <w:b w:val="0"/>
                <w:sz w:val="19"/>
              </w:rPr>
              <w:t>file_type</w:t>
            </w:r>
          </w:p>
        </w:tc>
        <w:tc>
          <w:tcPr>
            <w:tcW w:w="3360" w:type="dxa"/>
            <w:vAlign w:val="top"/>
          </w:tcPr>
          <w:p w14:paraId="62A84D2E">
            <w:r>
              <w:rPr>
                <w:b w:val="0"/>
                <w:sz w:val="19"/>
              </w:rPr>
              <w:t>enum</w:t>
            </w:r>
          </w:p>
        </w:tc>
        <w:tc>
          <w:tcPr>
            <w:tcW w:w="3360" w:type="dxa"/>
            <w:vAlign w:val="top"/>
          </w:tcPr>
          <w:p w14:paraId="19364255">
            <w:r>
              <w:rPr>
                <w:b w:val="0"/>
                <w:sz w:val="19"/>
              </w:rPr>
              <w:t>pdf, ppt, image, video, other</w:t>
            </w:r>
          </w:p>
        </w:tc>
      </w:tr>
      <w:tr w14:paraId="2853F6CB">
        <w:trPr>
          <w:jc w:val="center"/>
        </w:trPr>
        <w:tc>
          <w:tcPr>
            <w:tcW w:w="3360" w:type="dxa"/>
            <w:vAlign w:val="top"/>
          </w:tcPr>
          <w:p w14:paraId="22FA0EC6">
            <w:r>
              <w:rPr>
                <w:b w:val="0"/>
                <w:sz w:val="19"/>
              </w:rPr>
              <w:t>file_url</w:t>
            </w:r>
          </w:p>
        </w:tc>
        <w:tc>
          <w:tcPr>
            <w:tcW w:w="3360" w:type="dxa"/>
            <w:vAlign w:val="top"/>
          </w:tcPr>
          <w:p w14:paraId="51BBC3F5">
            <w:r>
              <w:rPr>
                <w:b w:val="0"/>
                <w:sz w:val="19"/>
              </w:rPr>
              <w:t>string</w:t>
            </w:r>
          </w:p>
        </w:tc>
        <w:tc>
          <w:tcPr>
            <w:tcW w:w="3360" w:type="dxa"/>
            <w:vAlign w:val="top"/>
          </w:tcPr>
          <w:p w14:paraId="380613F7">
            <w:r>
              <w:rPr>
                <w:b w:val="0"/>
                <w:sz w:val="19"/>
              </w:rPr>
              <w:t>Storage path or URL</w:t>
            </w:r>
          </w:p>
        </w:tc>
      </w:tr>
      <w:tr w14:paraId="3E81937E">
        <w:trPr>
          <w:jc w:val="center"/>
        </w:trPr>
        <w:tc>
          <w:tcPr>
            <w:tcW w:w="3360" w:type="dxa"/>
            <w:vAlign w:val="top"/>
          </w:tcPr>
          <w:p w14:paraId="5972D123">
            <w:r>
              <w:rPr>
                <w:b w:val="0"/>
                <w:sz w:val="19"/>
              </w:rPr>
              <w:t>file_size</w:t>
            </w:r>
          </w:p>
        </w:tc>
        <w:tc>
          <w:tcPr>
            <w:tcW w:w="3360" w:type="dxa"/>
            <w:vAlign w:val="top"/>
          </w:tcPr>
          <w:p w14:paraId="06F08318">
            <w:r>
              <w:rPr>
                <w:b w:val="0"/>
                <w:sz w:val="19"/>
              </w:rPr>
              <w:t>long</w:t>
            </w:r>
          </w:p>
        </w:tc>
        <w:tc>
          <w:tcPr>
            <w:tcW w:w="3360" w:type="dxa"/>
            <w:vAlign w:val="top"/>
          </w:tcPr>
          <w:p w14:paraId="7B4EFCF6">
            <w:r>
              <w:rPr>
                <w:b w:val="0"/>
                <w:sz w:val="19"/>
              </w:rPr>
              <w:t>File size</w:t>
            </w:r>
          </w:p>
        </w:tc>
      </w:tr>
      <w:tr w14:paraId="373D5677">
        <w:trPr>
          <w:jc w:val="center"/>
        </w:trPr>
        <w:tc>
          <w:tcPr>
            <w:tcW w:w="3360" w:type="dxa"/>
            <w:vAlign w:val="top"/>
          </w:tcPr>
          <w:p w14:paraId="46050EB7">
            <w:r>
              <w:rPr>
                <w:b w:val="0"/>
                <w:sz w:val="19"/>
              </w:rPr>
              <w:t>uploaded_by</w:t>
            </w:r>
          </w:p>
        </w:tc>
        <w:tc>
          <w:tcPr>
            <w:tcW w:w="3360" w:type="dxa"/>
            <w:vAlign w:val="top"/>
          </w:tcPr>
          <w:p w14:paraId="7C79117D">
            <w:r>
              <w:rPr>
                <w:b w:val="0"/>
                <w:sz w:val="19"/>
              </w:rPr>
              <w:t>fk users.id</w:t>
            </w:r>
          </w:p>
        </w:tc>
        <w:tc>
          <w:tcPr>
            <w:tcW w:w="3360" w:type="dxa"/>
            <w:vAlign w:val="top"/>
          </w:tcPr>
          <w:p w14:paraId="6FA8AE3F">
            <w:r>
              <w:rPr>
                <w:b w:val="0"/>
                <w:sz w:val="19"/>
              </w:rPr>
              <w:t>Teacher who uploaded it</w:t>
            </w:r>
          </w:p>
        </w:tc>
      </w:tr>
      <w:tr w14:paraId="24D4A052">
        <w:trPr>
          <w:jc w:val="center"/>
        </w:trPr>
        <w:tc>
          <w:tcPr>
            <w:tcW w:w="3360" w:type="dxa"/>
            <w:vAlign w:val="top"/>
          </w:tcPr>
          <w:p w14:paraId="5506D114">
            <w:r>
              <w:rPr>
                <w:b w:val="0"/>
                <w:sz w:val="19"/>
              </w:rPr>
              <w:t>created_at</w:t>
            </w:r>
          </w:p>
        </w:tc>
        <w:tc>
          <w:tcPr>
            <w:tcW w:w="3360" w:type="dxa"/>
            <w:vAlign w:val="top"/>
          </w:tcPr>
          <w:p w14:paraId="5F5F3F4A">
            <w:r>
              <w:rPr>
                <w:b w:val="0"/>
                <w:sz w:val="19"/>
              </w:rPr>
              <w:t>datetime</w:t>
            </w:r>
          </w:p>
        </w:tc>
        <w:tc>
          <w:tcPr>
            <w:tcW w:w="3360" w:type="dxa"/>
            <w:vAlign w:val="top"/>
          </w:tcPr>
          <w:p w14:paraId="794E35D9">
            <w:r>
              <w:rPr>
                <w:b w:val="0"/>
                <w:sz w:val="19"/>
              </w:rPr>
              <w:t>Upload time</w:t>
            </w:r>
          </w:p>
        </w:tc>
      </w:tr>
    </w:tbl>
    <w:p w14:paraId="0111B2EA"/>
    <w:p w14:paraId="68A87CDF">
      <w:pPr>
        <w:pStyle w:val="3"/>
      </w:pPr>
      <w:r>
        <w:t>session_material_assignments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1ADA405">
        <w:trPr>
          <w:tblHeader/>
          <w:jc w:val="center"/>
        </w:trPr>
        <w:tc>
          <w:tcPr>
            <w:tcW w:w="3360" w:type="dxa"/>
            <w:shd w:val="clear" w:color="auto" w:fill="D9EAF7"/>
            <w:vAlign w:val="center"/>
          </w:tcPr>
          <w:p w14:paraId="7A78BE19">
            <w:r>
              <w:rPr>
                <w:b/>
                <w:sz w:val="19"/>
              </w:rPr>
              <w:t>Field</w:t>
            </w:r>
          </w:p>
        </w:tc>
        <w:tc>
          <w:tcPr>
            <w:tcW w:w="3360" w:type="dxa"/>
            <w:shd w:val="clear" w:color="auto" w:fill="D9EAF7"/>
            <w:vAlign w:val="center"/>
          </w:tcPr>
          <w:p w14:paraId="22DBE81B">
            <w:r>
              <w:rPr>
                <w:b/>
                <w:sz w:val="19"/>
              </w:rPr>
              <w:t>Type</w:t>
            </w:r>
          </w:p>
        </w:tc>
        <w:tc>
          <w:tcPr>
            <w:tcW w:w="3360" w:type="dxa"/>
            <w:shd w:val="clear" w:color="auto" w:fill="D9EAF7"/>
            <w:vAlign w:val="center"/>
          </w:tcPr>
          <w:p w14:paraId="4C46DA48">
            <w:r>
              <w:rPr>
                <w:b/>
                <w:sz w:val="19"/>
              </w:rPr>
              <w:t>Description</w:t>
            </w:r>
          </w:p>
        </w:tc>
      </w:tr>
      <w:tr w14:paraId="2F710919">
        <w:trPr>
          <w:jc w:val="center"/>
        </w:trPr>
        <w:tc>
          <w:tcPr>
            <w:tcW w:w="3360" w:type="dxa"/>
            <w:vAlign w:val="top"/>
          </w:tcPr>
          <w:p w14:paraId="62DCBA56">
            <w:r>
              <w:rPr>
                <w:b w:val="0"/>
                <w:sz w:val="19"/>
              </w:rPr>
              <w:t>id</w:t>
            </w:r>
          </w:p>
        </w:tc>
        <w:tc>
          <w:tcPr>
            <w:tcW w:w="3360" w:type="dxa"/>
            <w:vAlign w:val="top"/>
          </w:tcPr>
          <w:p w14:paraId="57A904D8">
            <w:r>
              <w:rPr>
                <w:b w:val="0"/>
                <w:sz w:val="19"/>
              </w:rPr>
              <w:t>uuid / int</w:t>
            </w:r>
          </w:p>
        </w:tc>
        <w:tc>
          <w:tcPr>
            <w:tcW w:w="3360" w:type="dxa"/>
            <w:vAlign w:val="top"/>
          </w:tcPr>
          <w:p w14:paraId="4E850F32">
            <w:r>
              <w:rPr>
                <w:b w:val="0"/>
                <w:sz w:val="19"/>
              </w:rPr>
              <w:t>Primary key</w:t>
            </w:r>
          </w:p>
        </w:tc>
      </w:tr>
      <w:tr w14:paraId="6EF01C81">
        <w:trPr>
          <w:jc w:val="center"/>
        </w:trPr>
        <w:tc>
          <w:tcPr>
            <w:tcW w:w="3360" w:type="dxa"/>
            <w:vAlign w:val="top"/>
          </w:tcPr>
          <w:p w14:paraId="1D987276">
            <w:r>
              <w:rPr>
                <w:b w:val="0"/>
                <w:sz w:val="19"/>
              </w:rPr>
              <w:t>class_session_id</w:t>
            </w:r>
          </w:p>
        </w:tc>
        <w:tc>
          <w:tcPr>
            <w:tcW w:w="3360" w:type="dxa"/>
            <w:vAlign w:val="top"/>
          </w:tcPr>
          <w:p w14:paraId="4F443F0F">
            <w:r>
              <w:rPr>
                <w:b w:val="0"/>
                <w:sz w:val="19"/>
              </w:rPr>
              <w:t>fk</w:t>
            </w:r>
          </w:p>
        </w:tc>
        <w:tc>
          <w:tcPr>
            <w:tcW w:w="3360" w:type="dxa"/>
            <w:vAlign w:val="top"/>
          </w:tcPr>
          <w:p w14:paraId="6DC04040">
            <w:r>
              <w:rPr>
                <w:b w:val="0"/>
                <w:sz w:val="19"/>
              </w:rPr>
              <w:t>Target session</w:t>
            </w:r>
          </w:p>
        </w:tc>
      </w:tr>
      <w:tr w14:paraId="3F9802F1">
        <w:trPr>
          <w:jc w:val="center"/>
        </w:trPr>
        <w:tc>
          <w:tcPr>
            <w:tcW w:w="3360" w:type="dxa"/>
            <w:vAlign w:val="top"/>
          </w:tcPr>
          <w:p w14:paraId="11933AE9">
            <w:r>
              <w:rPr>
                <w:b w:val="0"/>
                <w:sz w:val="19"/>
              </w:rPr>
              <w:t>material_id</w:t>
            </w:r>
          </w:p>
        </w:tc>
        <w:tc>
          <w:tcPr>
            <w:tcW w:w="3360" w:type="dxa"/>
            <w:vAlign w:val="top"/>
          </w:tcPr>
          <w:p w14:paraId="468C3A9D">
            <w:r>
              <w:rPr>
                <w:b w:val="0"/>
                <w:sz w:val="19"/>
              </w:rPr>
              <w:t>fk</w:t>
            </w:r>
          </w:p>
        </w:tc>
        <w:tc>
          <w:tcPr>
            <w:tcW w:w="3360" w:type="dxa"/>
            <w:vAlign w:val="top"/>
          </w:tcPr>
          <w:p w14:paraId="13AF4AAE">
            <w:r>
              <w:rPr>
                <w:b w:val="0"/>
                <w:sz w:val="19"/>
              </w:rPr>
              <w:t>Assigned material</w:t>
            </w:r>
          </w:p>
        </w:tc>
      </w:tr>
      <w:tr w14:paraId="66609A05">
        <w:trPr>
          <w:jc w:val="center"/>
        </w:trPr>
        <w:tc>
          <w:tcPr>
            <w:tcW w:w="3360" w:type="dxa"/>
            <w:vAlign w:val="top"/>
          </w:tcPr>
          <w:p w14:paraId="707178F1">
            <w:r>
              <w:rPr>
                <w:b w:val="0"/>
                <w:sz w:val="19"/>
              </w:rPr>
              <w:t>assigned_to_type</w:t>
            </w:r>
          </w:p>
        </w:tc>
        <w:tc>
          <w:tcPr>
            <w:tcW w:w="3360" w:type="dxa"/>
            <w:vAlign w:val="top"/>
          </w:tcPr>
          <w:p w14:paraId="017D01EA">
            <w:r>
              <w:rPr>
                <w:b w:val="0"/>
                <w:sz w:val="19"/>
              </w:rPr>
              <w:t>enum</w:t>
            </w:r>
          </w:p>
        </w:tc>
        <w:tc>
          <w:tcPr>
            <w:tcW w:w="3360" w:type="dxa"/>
            <w:vAlign w:val="top"/>
          </w:tcPr>
          <w:p w14:paraId="71353AF3">
            <w:r>
              <w:rPr>
                <w:b w:val="0"/>
                <w:sz w:val="19"/>
              </w:rPr>
              <w:t>class or student</w:t>
            </w:r>
          </w:p>
        </w:tc>
      </w:tr>
      <w:tr w14:paraId="48183547">
        <w:trPr>
          <w:jc w:val="center"/>
        </w:trPr>
        <w:tc>
          <w:tcPr>
            <w:tcW w:w="3360" w:type="dxa"/>
            <w:vAlign w:val="top"/>
          </w:tcPr>
          <w:p w14:paraId="2B25B19B">
            <w:r>
              <w:rPr>
                <w:b w:val="0"/>
                <w:sz w:val="19"/>
              </w:rPr>
              <w:t>assigned_to_student_id</w:t>
            </w:r>
          </w:p>
        </w:tc>
        <w:tc>
          <w:tcPr>
            <w:tcW w:w="3360" w:type="dxa"/>
            <w:vAlign w:val="top"/>
          </w:tcPr>
          <w:p w14:paraId="52DFC256">
            <w:r>
              <w:rPr>
                <w:b w:val="0"/>
                <w:sz w:val="19"/>
              </w:rPr>
              <w:t>fk nullable</w:t>
            </w:r>
          </w:p>
        </w:tc>
        <w:tc>
          <w:tcPr>
            <w:tcW w:w="3360" w:type="dxa"/>
            <w:vAlign w:val="top"/>
          </w:tcPr>
          <w:p w14:paraId="31E87C98">
            <w:r>
              <w:rPr>
                <w:b w:val="0"/>
                <w:sz w:val="19"/>
              </w:rPr>
              <w:t>Student if personal assignment</w:t>
            </w:r>
          </w:p>
        </w:tc>
      </w:tr>
      <w:tr w14:paraId="795B3129">
        <w:trPr>
          <w:jc w:val="center"/>
        </w:trPr>
        <w:tc>
          <w:tcPr>
            <w:tcW w:w="3360" w:type="dxa"/>
            <w:vAlign w:val="top"/>
          </w:tcPr>
          <w:p w14:paraId="0EF5CECF">
            <w:r>
              <w:rPr>
                <w:b w:val="0"/>
                <w:sz w:val="19"/>
              </w:rPr>
              <w:t>assigned_by</w:t>
            </w:r>
          </w:p>
        </w:tc>
        <w:tc>
          <w:tcPr>
            <w:tcW w:w="3360" w:type="dxa"/>
            <w:vAlign w:val="top"/>
          </w:tcPr>
          <w:p w14:paraId="07A997CD">
            <w:r>
              <w:rPr>
                <w:b w:val="0"/>
                <w:sz w:val="19"/>
              </w:rPr>
              <w:t>fk users.id</w:t>
            </w:r>
          </w:p>
        </w:tc>
        <w:tc>
          <w:tcPr>
            <w:tcW w:w="3360" w:type="dxa"/>
            <w:vAlign w:val="top"/>
          </w:tcPr>
          <w:p w14:paraId="412193B1">
            <w:r>
              <w:rPr>
                <w:b w:val="0"/>
                <w:sz w:val="19"/>
              </w:rPr>
              <w:t>Teacher</w:t>
            </w:r>
          </w:p>
        </w:tc>
      </w:tr>
      <w:tr w14:paraId="55C04524">
        <w:trPr>
          <w:jc w:val="center"/>
        </w:trPr>
        <w:tc>
          <w:tcPr>
            <w:tcW w:w="3360" w:type="dxa"/>
            <w:vAlign w:val="top"/>
          </w:tcPr>
          <w:p w14:paraId="733FA703">
            <w:r>
              <w:rPr>
                <w:b w:val="0"/>
                <w:sz w:val="19"/>
              </w:rPr>
              <w:t>created_at</w:t>
            </w:r>
          </w:p>
        </w:tc>
        <w:tc>
          <w:tcPr>
            <w:tcW w:w="3360" w:type="dxa"/>
            <w:vAlign w:val="top"/>
          </w:tcPr>
          <w:p w14:paraId="7FDEAC05">
            <w:r>
              <w:rPr>
                <w:b w:val="0"/>
                <w:sz w:val="19"/>
              </w:rPr>
              <w:t>datetime</w:t>
            </w:r>
          </w:p>
        </w:tc>
        <w:tc>
          <w:tcPr>
            <w:tcW w:w="3360" w:type="dxa"/>
            <w:vAlign w:val="top"/>
          </w:tcPr>
          <w:p w14:paraId="6DD0FDA0">
            <w:r>
              <w:rPr>
                <w:b w:val="0"/>
                <w:sz w:val="19"/>
              </w:rPr>
              <w:t>Assignment time</w:t>
            </w:r>
          </w:p>
        </w:tc>
      </w:tr>
    </w:tbl>
    <w:p w14:paraId="17590D77"/>
    <w:p w14:paraId="3348E5C9">
      <w:pPr>
        <w:pStyle w:val="3"/>
      </w:pPr>
      <w:r>
        <w:t>material_view_records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AAAC707">
        <w:trPr>
          <w:tblHeader/>
          <w:jc w:val="center"/>
        </w:trPr>
        <w:tc>
          <w:tcPr>
            <w:tcW w:w="3360" w:type="dxa"/>
            <w:shd w:val="clear" w:color="auto" w:fill="D9EAF7"/>
            <w:vAlign w:val="center"/>
          </w:tcPr>
          <w:p w14:paraId="134DACF6">
            <w:r>
              <w:rPr>
                <w:b/>
                <w:sz w:val="19"/>
              </w:rPr>
              <w:t>Field</w:t>
            </w:r>
          </w:p>
        </w:tc>
        <w:tc>
          <w:tcPr>
            <w:tcW w:w="3360" w:type="dxa"/>
            <w:shd w:val="clear" w:color="auto" w:fill="D9EAF7"/>
            <w:vAlign w:val="center"/>
          </w:tcPr>
          <w:p w14:paraId="6262E8BB">
            <w:r>
              <w:rPr>
                <w:b/>
                <w:sz w:val="19"/>
              </w:rPr>
              <w:t>Type</w:t>
            </w:r>
          </w:p>
        </w:tc>
        <w:tc>
          <w:tcPr>
            <w:tcW w:w="3360" w:type="dxa"/>
            <w:shd w:val="clear" w:color="auto" w:fill="D9EAF7"/>
            <w:vAlign w:val="center"/>
          </w:tcPr>
          <w:p w14:paraId="7038AD03">
            <w:r>
              <w:rPr>
                <w:b/>
                <w:sz w:val="19"/>
              </w:rPr>
              <w:t>Description</w:t>
            </w:r>
          </w:p>
        </w:tc>
      </w:tr>
      <w:tr w14:paraId="5328DA06">
        <w:trPr>
          <w:jc w:val="center"/>
        </w:trPr>
        <w:tc>
          <w:tcPr>
            <w:tcW w:w="3360" w:type="dxa"/>
            <w:vAlign w:val="top"/>
          </w:tcPr>
          <w:p w14:paraId="3EAB5C66">
            <w:r>
              <w:rPr>
                <w:b w:val="0"/>
                <w:sz w:val="19"/>
              </w:rPr>
              <w:t>id</w:t>
            </w:r>
          </w:p>
        </w:tc>
        <w:tc>
          <w:tcPr>
            <w:tcW w:w="3360" w:type="dxa"/>
            <w:vAlign w:val="top"/>
          </w:tcPr>
          <w:p w14:paraId="590398CB">
            <w:r>
              <w:rPr>
                <w:b w:val="0"/>
                <w:sz w:val="19"/>
              </w:rPr>
              <w:t>uuid / int</w:t>
            </w:r>
          </w:p>
        </w:tc>
        <w:tc>
          <w:tcPr>
            <w:tcW w:w="3360" w:type="dxa"/>
            <w:vAlign w:val="top"/>
          </w:tcPr>
          <w:p w14:paraId="4327C8DF">
            <w:r>
              <w:rPr>
                <w:b w:val="0"/>
                <w:sz w:val="19"/>
              </w:rPr>
              <w:t>Primary key</w:t>
            </w:r>
          </w:p>
        </w:tc>
      </w:tr>
      <w:tr w14:paraId="2E98A051">
        <w:trPr>
          <w:jc w:val="center"/>
        </w:trPr>
        <w:tc>
          <w:tcPr>
            <w:tcW w:w="3360" w:type="dxa"/>
            <w:vAlign w:val="top"/>
          </w:tcPr>
          <w:p w14:paraId="36728EDD">
            <w:r>
              <w:rPr>
                <w:b w:val="0"/>
                <w:sz w:val="19"/>
              </w:rPr>
              <w:t>student_id</w:t>
            </w:r>
          </w:p>
        </w:tc>
        <w:tc>
          <w:tcPr>
            <w:tcW w:w="3360" w:type="dxa"/>
            <w:vAlign w:val="top"/>
          </w:tcPr>
          <w:p w14:paraId="395614A3">
            <w:r>
              <w:rPr>
                <w:b w:val="0"/>
                <w:sz w:val="19"/>
              </w:rPr>
              <w:t>fk</w:t>
            </w:r>
          </w:p>
        </w:tc>
        <w:tc>
          <w:tcPr>
            <w:tcW w:w="3360" w:type="dxa"/>
            <w:vAlign w:val="top"/>
          </w:tcPr>
          <w:p w14:paraId="3256F02E">
            <w:r>
              <w:rPr>
                <w:b w:val="0"/>
                <w:sz w:val="19"/>
              </w:rPr>
              <w:t>Student</w:t>
            </w:r>
          </w:p>
        </w:tc>
      </w:tr>
      <w:tr w14:paraId="6BDB80A7">
        <w:trPr>
          <w:jc w:val="center"/>
        </w:trPr>
        <w:tc>
          <w:tcPr>
            <w:tcW w:w="3360" w:type="dxa"/>
            <w:vAlign w:val="top"/>
          </w:tcPr>
          <w:p w14:paraId="1D4C64D0">
            <w:r>
              <w:rPr>
                <w:b w:val="0"/>
                <w:sz w:val="19"/>
              </w:rPr>
              <w:t>material_id</w:t>
            </w:r>
          </w:p>
        </w:tc>
        <w:tc>
          <w:tcPr>
            <w:tcW w:w="3360" w:type="dxa"/>
            <w:vAlign w:val="top"/>
          </w:tcPr>
          <w:p w14:paraId="260A6E5D">
            <w:r>
              <w:rPr>
                <w:b w:val="0"/>
                <w:sz w:val="19"/>
              </w:rPr>
              <w:t>fk</w:t>
            </w:r>
          </w:p>
        </w:tc>
        <w:tc>
          <w:tcPr>
            <w:tcW w:w="3360" w:type="dxa"/>
            <w:vAlign w:val="top"/>
          </w:tcPr>
          <w:p w14:paraId="5110CF8E">
            <w:r>
              <w:rPr>
                <w:b w:val="0"/>
                <w:sz w:val="19"/>
              </w:rPr>
              <w:t>Opened material</w:t>
            </w:r>
          </w:p>
        </w:tc>
      </w:tr>
      <w:tr w14:paraId="49D2E512">
        <w:trPr>
          <w:jc w:val="center"/>
        </w:trPr>
        <w:tc>
          <w:tcPr>
            <w:tcW w:w="3360" w:type="dxa"/>
            <w:vAlign w:val="top"/>
          </w:tcPr>
          <w:p w14:paraId="38088B82">
            <w:r>
              <w:rPr>
                <w:b w:val="0"/>
                <w:sz w:val="19"/>
              </w:rPr>
              <w:t>class_session_id</w:t>
            </w:r>
          </w:p>
        </w:tc>
        <w:tc>
          <w:tcPr>
            <w:tcW w:w="3360" w:type="dxa"/>
            <w:vAlign w:val="top"/>
          </w:tcPr>
          <w:p w14:paraId="7092E132">
            <w:r>
              <w:rPr>
                <w:b w:val="0"/>
                <w:sz w:val="19"/>
              </w:rPr>
              <w:t>fk nullable</w:t>
            </w:r>
          </w:p>
        </w:tc>
        <w:tc>
          <w:tcPr>
            <w:tcW w:w="3360" w:type="dxa"/>
            <w:vAlign w:val="top"/>
          </w:tcPr>
          <w:p w14:paraId="2BA050B8">
            <w:r>
              <w:rPr>
                <w:b w:val="0"/>
                <w:sz w:val="19"/>
              </w:rPr>
              <w:t>Current session if applicable</w:t>
            </w:r>
          </w:p>
        </w:tc>
      </w:tr>
      <w:tr w14:paraId="748F5CC0">
        <w:trPr>
          <w:jc w:val="center"/>
        </w:trPr>
        <w:tc>
          <w:tcPr>
            <w:tcW w:w="3360" w:type="dxa"/>
            <w:vAlign w:val="top"/>
          </w:tcPr>
          <w:p w14:paraId="27FAA716">
            <w:r>
              <w:rPr>
                <w:b w:val="0"/>
                <w:sz w:val="19"/>
              </w:rPr>
              <w:t>view_source</w:t>
            </w:r>
          </w:p>
        </w:tc>
        <w:tc>
          <w:tcPr>
            <w:tcW w:w="3360" w:type="dxa"/>
            <w:vAlign w:val="top"/>
          </w:tcPr>
          <w:p w14:paraId="057AF5D2">
            <w:r>
              <w:rPr>
                <w:b w:val="0"/>
                <w:sz w:val="19"/>
              </w:rPr>
              <w:t>enum</w:t>
            </w:r>
          </w:p>
        </w:tc>
        <w:tc>
          <w:tcPr>
            <w:tcW w:w="3360" w:type="dxa"/>
            <w:vAlign w:val="top"/>
          </w:tcPr>
          <w:p w14:paraId="6816AAE1">
            <w:r>
              <w:rPr>
                <w:b w:val="0"/>
                <w:sz w:val="19"/>
              </w:rPr>
              <w:t>current_lesson or review</w:t>
            </w:r>
          </w:p>
        </w:tc>
      </w:tr>
      <w:tr w14:paraId="03F4E007">
        <w:trPr>
          <w:jc w:val="center"/>
        </w:trPr>
        <w:tc>
          <w:tcPr>
            <w:tcW w:w="3360" w:type="dxa"/>
            <w:vAlign w:val="top"/>
          </w:tcPr>
          <w:p w14:paraId="0830264E">
            <w:r>
              <w:rPr>
                <w:b w:val="0"/>
                <w:sz w:val="19"/>
              </w:rPr>
              <w:t>opened_at</w:t>
            </w:r>
          </w:p>
        </w:tc>
        <w:tc>
          <w:tcPr>
            <w:tcW w:w="3360" w:type="dxa"/>
            <w:vAlign w:val="top"/>
          </w:tcPr>
          <w:p w14:paraId="7EF5B071">
            <w:r>
              <w:rPr>
                <w:b w:val="0"/>
                <w:sz w:val="19"/>
              </w:rPr>
              <w:t>datetime</w:t>
            </w:r>
          </w:p>
        </w:tc>
        <w:tc>
          <w:tcPr>
            <w:tcW w:w="3360" w:type="dxa"/>
            <w:vAlign w:val="top"/>
          </w:tcPr>
          <w:p w14:paraId="0EDBAED4">
            <w:r>
              <w:rPr>
                <w:b w:val="0"/>
                <w:sz w:val="19"/>
              </w:rPr>
              <w:t>Open time</w:t>
            </w:r>
          </w:p>
        </w:tc>
      </w:tr>
      <w:tr w14:paraId="1640CF00">
        <w:trPr>
          <w:jc w:val="center"/>
        </w:trPr>
        <w:tc>
          <w:tcPr>
            <w:tcW w:w="3360" w:type="dxa"/>
            <w:vAlign w:val="top"/>
          </w:tcPr>
          <w:p w14:paraId="6125DC7C">
            <w:r>
              <w:rPr>
                <w:b w:val="0"/>
                <w:sz w:val="19"/>
              </w:rPr>
              <w:t>location_status</w:t>
            </w:r>
          </w:p>
        </w:tc>
        <w:tc>
          <w:tcPr>
            <w:tcW w:w="3360" w:type="dxa"/>
            <w:vAlign w:val="top"/>
          </w:tcPr>
          <w:p w14:paraId="59D81E7E">
            <w:r>
              <w:rPr>
                <w:b w:val="0"/>
                <w:sz w:val="19"/>
              </w:rPr>
              <w:t>enum</w:t>
            </w:r>
          </w:p>
        </w:tc>
        <w:tc>
          <w:tcPr>
            <w:tcW w:w="3360" w:type="dxa"/>
            <w:vAlign w:val="top"/>
          </w:tcPr>
          <w:p w14:paraId="0C165A57">
            <w:r>
              <w:rPr>
                <w:b w:val="0"/>
                <w:sz w:val="19"/>
              </w:rPr>
              <w:t>valid, outside, denied, unavailable, not_required</w:t>
            </w:r>
          </w:p>
        </w:tc>
      </w:tr>
      <w:tr w14:paraId="09870912">
        <w:trPr>
          <w:jc w:val="center"/>
        </w:trPr>
        <w:tc>
          <w:tcPr>
            <w:tcW w:w="3360" w:type="dxa"/>
            <w:vAlign w:val="top"/>
          </w:tcPr>
          <w:p w14:paraId="5E8FAC21">
            <w:r>
              <w:rPr>
                <w:b w:val="0"/>
                <w:sz w:val="19"/>
              </w:rPr>
              <w:t>latitude</w:t>
            </w:r>
          </w:p>
        </w:tc>
        <w:tc>
          <w:tcPr>
            <w:tcW w:w="3360" w:type="dxa"/>
            <w:vAlign w:val="top"/>
          </w:tcPr>
          <w:p w14:paraId="1BF9CD2E">
            <w:r>
              <w:rPr>
                <w:b w:val="0"/>
                <w:sz w:val="19"/>
              </w:rPr>
              <w:t>decimal nullable</w:t>
            </w:r>
          </w:p>
        </w:tc>
        <w:tc>
          <w:tcPr>
            <w:tcW w:w="3360" w:type="dxa"/>
            <w:vAlign w:val="top"/>
          </w:tcPr>
          <w:p w14:paraId="213480CF">
            <w:r>
              <w:rPr>
                <w:b w:val="0"/>
                <w:sz w:val="19"/>
              </w:rPr>
              <w:t>Client latitude if available</w:t>
            </w:r>
          </w:p>
        </w:tc>
      </w:tr>
      <w:tr w14:paraId="043AE20D">
        <w:trPr>
          <w:jc w:val="center"/>
        </w:trPr>
        <w:tc>
          <w:tcPr>
            <w:tcW w:w="3360" w:type="dxa"/>
            <w:vAlign w:val="top"/>
          </w:tcPr>
          <w:p w14:paraId="57FD4393">
            <w:r>
              <w:rPr>
                <w:b w:val="0"/>
                <w:sz w:val="19"/>
              </w:rPr>
              <w:t>longitude</w:t>
            </w:r>
          </w:p>
        </w:tc>
        <w:tc>
          <w:tcPr>
            <w:tcW w:w="3360" w:type="dxa"/>
            <w:vAlign w:val="top"/>
          </w:tcPr>
          <w:p w14:paraId="6D4A042E">
            <w:r>
              <w:rPr>
                <w:b w:val="0"/>
                <w:sz w:val="19"/>
              </w:rPr>
              <w:t>decimal nullable</w:t>
            </w:r>
          </w:p>
        </w:tc>
        <w:tc>
          <w:tcPr>
            <w:tcW w:w="3360" w:type="dxa"/>
            <w:vAlign w:val="top"/>
          </w:tcPr>
          <w:p w14:paraId="64581510">
            <w:r>
              <w:rPr>
                <w:b w:val="0"/>
                <w:sz w:val="19"/>
              </w:rPr>
              <w:t>Client longitude if available</w:t>
            </w:r>
          </w:p>
        </w:tc>
      </w:tr>
    </w:tbl>
    <w:p w14:paraId="79CBC0BD"/>
    <w:p w14:paraId="18EDCF98">
      <w:pPr>
        <w:pStyle w:val="3"/>
      </w:pPr>
      <w:r>
        <w:t>attendance_records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767D96D">
        <w:trPr>
          <w:tblHeader/>
          <w:jc w:val="center"/>
        </w:trPr>
        <w:tc>
          <w:tcPr>
            <w:tcW w:w="3360" w:type="dxa"/>
            <w:shd w:val="clear" w:color="auto" w:fill="D9EAF7"/>
            <w:vAlign w:val="center"/>
          </w:tcPr>
          <w:p w14:paraId="1025EB50">
            <w:r>
              <w:rPr>
                <w:b/>
                <w:sz w:val="19"/>
              </w:rPr>
              <w:t>Field</w:t>
            </w:r>
          </w:p>
        </w:tc>
        <w:tc>
          <w:tcPr>
            <w:tcW w:w="3360" w:type="dxa"/>
            <w:shd w:val="clear" w:color="auto" w:fill="D9EAF7"/>
            <w:vAlign w:val="center"/>
          </w:tcPr>
          <w:p w14:paraId="0150EFE9">
            <w:r>
              <w:rPr>
                <w:b/>
                <w:sz w:val="19"/>
              </w:rPr>
              <w:t>Type</w:t>
            </w:r>
          </w:p>
        </w:tc>
        <w:tc>
          <w:tcPr>
            <w:tcW w:w="3360" w:type="dxa"/>
            <w:shd w:val="clear" w:color="auto" w:fill="D9EAF7"/>
            <w:vAlign w:val="center"/>
          </w:tcPr>
          <w:p w14:paraId="3999EC50">
            <w:r>
              <w:rPr>
                <w:b/>
                <w:sz w:val="19"/>
              </w:rPr>
              <w:t>Description</w:t>
            </w:r>
          </w:p>
        </w:tc>
      </w:tr>
      <w:tr w14:paraId="33336996">
        <w:trPr>
          <w:jc w:val="center"/>
        </w:trPr>
        <w:tc>
          <w:tcPr>
            <w:tcW w:w="3360" w:type="dxa"/>
            <w:vAlign w:val="top"/>
          </w:tcPr>
          <w:p w14:paraId="6471FD5C">
            <w:r>
              <w:rPr>
                <w:b w:val="0"/>
                <w:sz w:val="19"/>
              </w:rPr>
              <w:t>id</w:t>
            </w:r>
          </w:p>
        </w:tc>
        <w:tc>
          <w:tcPr>
            <w:tcW w:w="3360" w:type="dxa"/>
            <w:vAlign w:val="top"/>
          </w:tcPr>
          <w:p w14:paraId="67FB47C0">
            <w:r>
              <w:rPr>
                <w:b w:val="0"/>
                <w:sz w:val="19"/>
              </w:rPr>
              <w:t>uuid / int</w:t>
            </w:r>
          </w:p>
        </w:tc>
        <w:tc>
          <w:tcPr>
            <w:tcW w:w="3360" w:type="dxa"/>
            <w:vAlign w:val="top"/>
          </w:tcPr>
          <w:p w14:paraId="39F127F5">
            <w:r>
              <w:rPr>
                <w:b w:val="0"/>
                <w:sz w:val="19"/>
              </w:rPr>
              <w:t>Primary key</w:t>
            </w:r>
          </w:p>
        </w:tc>
      </w:tr>
      <w:tr w14:paraId="5ED214FF">
        <w:trPr>
          <w:jc w:val="center"/>
        </w:trPr>
        <w:tc>
          <w:tcPr>
            <w:tcW w:w="3360" w:type="dxa"/>
            <w:vAlign w:val="top"/>
          </w:tcPr>
          <w:p w14:paraId="0E3D57E7">
            <w:r>
              <w:rPr>
                <w:b w:val="0"/>
                <w:sz w:val="19"/>
              </w:rPr>
              <w:t>student_id</w:t>
            </w:r>
          </w:p>
        </w:tc>
        <w:tc>
          <w:tcPr>
            <w:tcW w:w="3360" w:type="dxa"/>
            <w:vAlign w:val="top"/>
          </w:tcPr>
          <w:p w14:paraId="69CA40DE">
            <w:r>
              <w:rPr>
                <w:b w:val="0"/>
                <w:sz w:val="19"/>
              </w:rPr>
              <w:t>fk</w:t>
            </w:r>
          </w:p>
        </w:tc>
        <w:tc>
          <w:tcPr>
            <w:tcW w:w="3360" w:type="dxa"/>
            <w:vAlign w:val="top"/>
          </w:tcPr>
          <w:p w14:paraId="1BCAA306">
            <w:r>
              <w:rPr>
                <w:b w:val="0"/>
                <w:sz w:val="19"/>
              </w:rPr>
              <w:t>Student</w:t>
            </w:r>
          </w:p>
        </w:tc>
      </w:tr>
      <w:tr w14:paraId="29A66EC6">
        <w:trPr>
          <w:jc w:val="center"/>
        </w:trPr>
        <w:tc>
          <w:tcPr>
            <w:tcW w:w="3360" w:type="dxa"/>
            <w:vAlign w:val="top"/>
          </w:tcPr>
          <w:p w14:paraId="2158FAF2">
            <w:r>
              <w:rPr>
                <w:b w:val="0"/>
                <w:sz w:val="19"/>
              </w:rPr>
              <w:t>class_session_id</w:t>
            </w:r>
          </w:p>
        </w:tc>
        <w:tc>
          <w:tcPr>
            <w:tcW w:w="3360" w:type="dxa"/>
            <w:vAlign w:val="top"/>
          </w:tcPr>
          <w:p w14:paraId="63DDCC7D">
            <w:r>
              <w:rPr>
                <w:b w:val="0"/>
                <w:sz w:val="19"/>
              </w:rPr>
              <w:t>fk</w:t>
            </w:r>
          </w:p>
        </w:tc>
        <w:tc>
          <w:tcPr>
            <w:tcW w:w="3360" w:type="dxa"/>
            <w:vAlign w:val="top"/>
          </w:tcPr>
          <w:p w14:paraId="7E6DD548">
            <w:r>
              <w:rPr>
                <w:b w:val="0"/>
                <w:sz w:val="19"/>
              </w:rPr>
              <w:t>Session</w:t>
            </w:r>
          </w:p>
        </w:tc>
      </w:tr>
      <w:tr w14:paraId="65308646">
        <w:trPr>
          <w:jc w:val="center"/>
        </w:trPr>
        <w:tc>
          <w:tcPr>
            <w:tcW w:w="3360" w:type="dxa"/>
            <w:vAlign w:val="top"/>
          </w:tcPr>
          <w:p w14:paraId="0FCD3610">
            <w:r>
              <w:rPr>
                <w:b w:val="0"/>
                <w:sz w:val="19"/>
              </w:rPr>
              <w:t>material_id</w:t>
            </w:r>
          </w:p>
        </w:tc>
        <w:tc>
          <w:tcPr>
            <w:tcW w:w="3360" w:type="dxa"/>
            <w:vAlign w:val="top"/>
          </w:tcPr>
          <w:p w14:paraId="5C28C1BD">
            <w:r>
              <w:rPr>
                <w:b w:val="0"/>
                <w:sz w:val="19"/>
              </w:rPr>
              <w:t>fk</w:t>
            </w:r>
          </w:p>
        </w:tc>
        <w:tc>
          <w:tcPr>
            <w:tcW w:w="3360" w:type="dxa"/>
            <w:vAlign w:val="top"/>
          </w:tcPr>
          <w:p w14:paraId="72B34A23">
            <w:r>
              <w:rPr>
                <w:b w:val="0"/>
                <w:sz w:val="19"/>
              </w:rPr>
              <w:t>Material that triggered attendance</w:t>
            </w:r>
          </w:p>
        </w:tc>
      </w:tr>
      <w:tr w14:paraId="60465326">
        <w:trPr>
          <w:jc w:val="center"/>
        </w:trPr>
        <w:tc>
          <w:tcPr>
            <w:tcW w:w="3360" w:type="dxa"/>
            <w:vAlign w:val="top"/>
          </w:tcPr>
          <w:p w14:paraId="47546336">
            <w:r>
              <w:rPr>
                <w:b w:val="0"/>
                <w:sz w:val="19"/>
              </w:rPr>
              <w:t>checked_in_at</w:t>
            </w:r>
          </w:p>
        </w:tc>
        <w:tc>
          <w:tcPr>
            <w:tcW w:w="3360" w:type="dxa"/>
            <w:vAlign w:val="top"/>
          </w:tcPr>
          <w:p w14:paraId="1FD3D706">
            <w:r>
              <w:rPr>
                <w:b w:val="0"/>
                <w:sz w:val="19"/>
              </w:rPr>
              <w:t>datetime</w:t>
            </w:r>
          </w:p>
        </w:tc>
        <w:tc>
          <w:tcPr>
            <w:tcW w:w="3360" w:type="dxa"/>
            <w:vAlign w:val="top"/>
          </w:tcPr>
          <w:p w14:paraId="75B51317">
            <w:r>
              <w:rPr>
                <w:b w:val="0"/>
                <w:sz w:val="19"/>
              </w:rPr>
              <w:t>Attendance time</w:t>
            </w:r>
          </w:p>
        </w:tc>
      </w:tr>
      <w:tr w14:paraId="09906819">
        <w:trPr>
          <w:jc w:val="center"/>
        </w:trPr>
        <w:tc>
          <w:tcPr>
            <w:tcW w:w="3360" w:type="dxa"/>
            <w:vAlign w:val="top"/>
          </w:tcPr>
          <w:p w14:paraId="0C3B7F29">
            <w:r>
              <w:rPr>
                <w:b w:val="0"/>
                <w:sz w:val="19"/>
              </w:rPr>
              <w:t>method</w:t>
            </w:r>
          </w:p>
        </w:tc>
        <w:tc>
          <w:tcPr>
            <w:tcW w:w="3360" w:type="dxa"/>
            <w:vAlign w:val="top"/>
          </w:tcPr>
          <w:p w14:paraId="7768E224">
            <w:r>
              <w:rPr>
                <w:b w:val="0"/>
                <w:sz w:val="19"/>
              </w:rPr>
              <w:t>enum</w:t>
            </w:r>
          </w:p>
        </w:tc>
        <w:tc>
          <w:tcPr>
            <w:tcW w:w="3360" w:type="dxa"/>
            <w:vAlign w:val="top"/>
          </w:tcPr>
          <w:p w14:paraId="3F2AD919">
            <w:r>
              <w:rPr>
                <w:b w:val="0"/>
                <w:sz w:val="19"/>
              </w:rPr>
              <w:t>auto_location</w:t>
            </w:r>
          </w:p>
        </w:tc>
      </w:tr>
      <w:tr w14:paraId="588CBFDD">
        <w:trPr>
          <w:jc w:val="center"/>
        </w:trPr>
        <w:tc>
          <w:tcPr>
            <w:tcW w:w="3360" w:type="dxa"/>
            <w:vAlign w:val="top"/>
          </w:tcPr>
          <w:p w14:paraId="6D639064">
            <w:r>
              <w:rPr>
                <w:b w:val="0"/>
                <w:sz w:val="19"/>
              </w:rPr>
              <w:t>location_status</w:t>
            </w:r>
          </w:p>
        </w:tc>
        <w:tc>
          <w:tcPr>
            <w:tcW w:w="3360" w:type="dxa"/>
            <w:vAlign w:val="top"/>
          </w:tcPr>
          <w:p w14:paraId="3871AA69">
            <w:r>
              <w:rPr>
                <w:b w:val="0"/>
                <w:sz w:val="19"/>
              </w:rPr>
              <w:t>enum</w:t>
            </w:r>
          </w:p>
        </w:tc>
        <w:tc>
          <w:tcPr>
            <w:tcW w:w="3360" w:type="dxa"/>
            <w:vAlign w:val="top"/>
          </w:tcPr>
          <w:p w14:paraId="6F1D6E66">
            <w:r>
              <w:rPr>
                <w:b w:val="0"/>
                <w:sz w:val="19"/>
              </w:rPr>
              <w:t>valid</w:t>
            </w:r>
          </w:p>
        </w:tc>
      </w:tr>
      <w:tr w14:paraId="319D87B4">
        <w:trPr>
          <w:jc w:val="center"/>
        </w:trPr>
        <w:tc>
          <w:tcPr>
            <w:tcW w:w="3360" w:type="dxa"/>
            <w:vAlign w:val="top"/>
          </w:tcPr>
          <w:p w14:paraId="3BD40748">
            <w:r>
              <w:rPr>
                <w:b w:val="0"/>
                <w:sz w:val="19"/>
              </w:rPr>
              <w:t>latitude</w:t>
            </w:r>
          </w:p>
        </w:tc>
        <w:tc>
          <w:tcPr>
            <w:tcW w:w="3360" w:type="dxa"/>
            <w:vAlign w:val="top"/>
          </w:tcPr>
          <w:p w14:paraId="5CCA7DFA">
            <w:r>
              <w:rPr>
                <w:b w:val="0"/>
                <w:sz w:val="19"/>
              </w:rPr>
              <w:t>decimal nullable</w:t>
            </w:r>
          </w:p>
        </w:tc>
        <w:tc>
          <w:tcPr>
            <w:tcW w:w="3360" w:type="dxa"/>
            <w:vAlign w:val="top"/>
          </w:tcPr>
          <w:p w14:paraId="35DFC1AD">
            <w:r>
              <w:rPr>
                <w:b w:val="0"/>
                <w:sz w:val="19"/>
              </w:rPr>
              <w:t>Latitude</w:t>
            </w:r>
          </w:p>
        </w:tc>
      </w:tr>
      <w:tr w14:paraId="4AC32BB9">
        <w:trPr>
          <w:jc w:val="center"/>
        </w:trPr>
        <w:tc>
          <w:tcPr>
            <w:tcW w:w="3360" w:type="dxa"/>
            <w:vAlign w:val="top"/>
          </w:tcPr>
          <w:p w14:paraId="551189D1">
            <w:r>
              <w:rPr>
                <w:b w:val="0"/>
                <w:sz w:val="19"/>
              </w:rPr>
              <w:t>longitude</w:t>
            </w:r>
          </w:p>
        </w:tc>
        <w:tc>
          <w:tcPr>
            <w:tcW w:w="3360" w:type="dxa"/>
            <w:vAlign w:val="top"/>
          </w:tcPr>
          <w:p w14:paraId="2DAF63D4">
            <w:r>
              <w:rPr>
                <w:b w:val="0"/>
                <w:sz w:val="19"/>
              </w:rPr>
              <w:t>decimal nullable</w:t>
            </w:r>
          </w:p>
        </w:tc>
        <w:tc>
          <w:tcPr>
            <w:tcW w:w="3360" w:type="dxa"/>
            <w:vAlign w:val="top"/>
          </w:tcPr>
          <w:p w14:paraId="50BBBC7E">
            <w:r>
              <w:rPr>
                <w:b w:val="0"/>
                <w:sz w:val="19"/>
              </w:rPr>
              <w:t>Longitude</w:t>
            </w:r>
          </w:p>
        </w:tc>
      </w:tr>
      <w:tr w14:paraId="726626DE">
        <w:trPr>
          <w:jc w:val="center"/>
        </w:trPr>
        <w:tc>
          <w:tcPr>
            <w:tcW w:w="3360" w:type="dxa"/>
            <w:vAlign w:val="top"/>
          </w:tcPr>
          <w:p w14:paraId="0013FA17">
            <w:r>
              <w:rPr>
                <w:b w:val="0"/>
                <w:sz w:val="19"/>
              </w:rPr>
              <w:t>created_at</w:t>
            </w:r>
          </w:p>
        </w:tc>
        <w:tc>
          <w:tcPr>
            <w:tcW w:w="3360" w:type="dxa"/>
            <w:vAlign w:val="top"/>
          </w:tcPr>
          <w:p w14:paraId="3E861394">
            <w:r>
              <w:rPr>
                <w:b w:val="0"/>
                <w:sz w:val="19"/>
              </w:rPr>
              <w:t>datetime</w:t>
            </w:r>
          </w:p>
        </w:tc>
        <w:tc>
          <w:tcPr>
            <w:tcW w:w="3360" w:type="dxa"/>
            <w:vAlign w:val="top"/>
          </w:tcPr>
          <w:p w14:paraId="19DACCF4">
            <w:r>
              <w:rPr>
                <w:b w:val="0"/>
                <w:sz w:val="19"/>
              </w:rPr>
              <w:t>Created time</w:t>
            </w:r>
          </w:p>
        </w:tc>
      </w:tr>
    </w:tbl>
    <w:p w14:paraId="00ECE8BB"/>
    <w:p w14:paraId="59F97E20">
      <w:pPr>
        <w:pStyle w:val="3"/>
      </w:pPr>
      <w:r>
        <w:t>4.1 Important Database Constraints</w:t>
      </w:r>
    </w:p>
    <w:p w14:paraId="2231E2C0">
      <w:pPr>
        <w:pStyle w:val="23"/>
      </w:pPr>
      <w:r>
        <w:t>users.email should be unique.</w:t>
      </w:r>
    </w:p>
    <w:p w14:paraId="50EB17CE">
      <w:pPr>
        <w:pStyle w:val="23"/>
      </w:pPr>
      <w:r>
        <w:t>A student should not have duplicate active membership in the same class.</w:t>
      </w:r>
    </w:p>
    <w:p w14:paraId="31E3DE9A">
      <w:pPr>
        <w:pStyle w:val="23"/>
      </w:pPr>
      <w:r>
        <w:t>Attendance should be unique by student_id and class_session_id, so one student can only have one attendance record per session.</w:t>
      </w:r>
    </w:p>
    <w:p w14:paraId="31E5C6CD">
      <w:pPr>
        <w:pStyle w:val="23"/>
      </w:pPr>
      <w:r>
        <w:t>A personal material assignment should be distinguishable from a class-level assignment.</w:t>
      </w:r>
    </w:p>
    <w:p w14:paraId="0C71F29D">
      <w:pPr>
        <w:pStyle w:val="23"/>
      </w:pPr>
      <w:r>
        <w:t>Material view records should be kept even when attendance is not created, because they provide useful learning history.</w:t>
      </w:r>
    </w:p>
    <w:p w14:paraId="152930CA">
      <w:pPr>
        <w:pStyle w:val="2"/>
      </w:pPr>
      <w:r>
        <w:t>5. Key User Flows</w:t>
      </w:r>
    </w:p>
    <w:p w14:paraId="786DA63F">
      <w:pPr>
        <w:pStyle w:val="3"/>
      </w:pPr>
      <w:r>
        <w:t>5.1 Teacher Creates a Class and Term Sessions</w:t>
      </w:r>
    </w:p>
    <w:p w14:paraId="5F9F7CA0">
      <w:pPr>
        <w:pStyle w:val="29"/>
      </w:pPr>
      <w:r>
        <w:t>Teacher logs in.</w:t>
      </w:r>
    </w:p>
    <w:p w14:paraId="6524C14A">
      <w:pPr>
        <w:pStyle w:val="29"/>
      </w:pPr>
      <w:r>
        <w:t>Teacher creates a class group and sets name, weekday, start time, and end time.</w:t>
      </w:r>
    </w:p>
    <w:p w14:paraId="2D483E95">
      <w:pPr>
        <w:pStyle w:val="29"/>
      </w:pPr>
      <w:r>
        <w:t>Teacher enters term start date and number of sessions, such as 10.</w:t>
      </w:r>
    </w:p>
    <w:p w14:paraId="52C8222B">
      <w:pPr>
        <w:pStyle w:val="29"/>
      </w:pPr>
      <w:r>
        <w:t>System generates class sessions automatically.</w:t>
      </w:r>
    </w:p>
    <w:p w14:paraId="3545A306">
      <w:pPr>
        <w:pStyle w:val="29"/>
      </w:pPr>
      <w:r>
        <w:t>Teacher can delete cancelled sessions or add extra sessions later.</w:t>
      </w:r>
    </w:p>
    <w:p w14:paraId="2A6FC978">
      <w:pPr>
        <w:pStyle w:val="3"/>
      </w:pPr>
      <w:r>
        <w:t>5.2 Teacher Uploads and Assigns Material</w:t>
      </w:r>
    </w:p>
    <w:p w14:paraId="7A17C820">
      <w:pPr>
        <w:pStyle w:val="29"/>
      </w:pPr>
      <w:r>
        <w:t>Teacher opens Material Library.</w:t>
      </w:r>
    </w:p>
    <w:p w14:paraId="21E4AE52">
      <w:pPr>
        <w:pStyle w:val="29"/>
      </w:pPr>
      <w:r>
        <w:t>Teacher uploads a PDF, PPT, image, or video.</w:t>
      </w:r>
    </w:p>
    <w:p w14:paraId="23BD08A0">
      <w:pPr>
        <w:pStyle w:val="29"/>
      </w:pPr>
      <w:r>
        <w:t>Teacher opens a class session.</w:t>
      </w:r>
    </w:p>
    <w:p w14:paraId="681DFD0D">
      <w:pPr>
        <w:pStyle w:val="29"/>
      </w:pPr>
      <w:r>
        <w:t>Teacher assigns material to the whole class, or selects one student for a personal assignment.</w:t>
      </w:r>
    </w:p>
    <w:p w14:paraId="1F139D09">
      <w:pPr>
        <w:pStyle w:val="29"/>
      </w:pPr>
      <w:r>
        <w:t>If assignment happens during class, students can refresh or receive an update and see the material immediately.</w:t>
      </w:r>
    </w:p>
    <w:p w14:paraId="7A62D805">
      <w:pPr>
        <w:pStyle w:val="3"/>
      </w:pPr>
      <w:r>
        <w:t>5.3 Student Opens Current Lesson</w:t>
      </w:r>
    </w:p>
    <w:p w14:paraId="7765C6B6">
      <w:pPr>
        <w:pStyle w:val="29"/>
      </w:pPr>
      <w:r>
        <w:t>Student logs in using registered email.</w:t>
      </w:r>
    </w:p>
    <w:p w14:paraId="60178DD4">
      <w:pPr>
        <w:pStyle w:val="29"/>
      </w:pPr>
      <w:r>
        <w:t>System finds whether the student has a current class session based on class membership and current time.</w:t>
      </w:r>
    </w:p>
    <w:p w14:paraId="6FFB5736">
      <w:pPr>
        <w:pStyle w:val="29"/>
      </w:pPr>
      <w:r>
        <w:t>System displays the current lesson material if assigned.</w:t>
      </w:r>
    </w:p>
    <w:p w14:paraId="42C94795">
      <w:pPr>
        <w:pStyle w:val="29"/>
      </w:pPr>
      <w:r>
        <w:t>When the student opens the current material, the frontend requests browser location.</w:t>
      </w:r>
    </w:p>
    <w:p w14:paraId="78F477B4">
      <w:pPr>
        <w:pStyle w:val="29"/>
      </w:pPr>
      <w:r>
        <w:t>Backend checks time, session, student membership, and classroom radius.</w:t>
      </w:r>
    </w:p>
    <w:p w14:paraId="10B092B7">
      <w:pPr>
        <w:pStyle w:val="29"/>
      </w:pPr>
      <w:r>
        <w:t>If valid, system creates one attendance record for the class session.</w:t>
      </w:r>
    </w:p>
    <w:p w14:paraId="4F207167">
      <w:pPr>
        <w:pStyle w:val="29"/>
      </w:pPr>
      <w:r>
        <w:t>System also creates a material view record.</w:t>
      </w:r>
    </w:p>
    <w:p w14:paraId="4903CD1E">
      <w:pPr>
        <w:pStyle w:val="3"/>
      </w:pPr>
      <w:r>
        <w:t>5.4 Student Reviews Historical Materials</w:t>
      </w:r>
    </w:p>
    <w:p w14:paraId="30642CE6">
      <w:pPr>
        <w:pStyle w:val="29"/>
      </w:pPr>
      <w:r>
        <w:t>Student clicks Review.</w:t>
      </w:r>
    </w:p>
    <w:p w14:paraId="5DE8A87D">
      <w:pPr>
        <w:pStyle w:val="29"/>
      </w:pPr>
      <w:r>
        <w:t>System lists all previously assigned materials in time order, newest first.</w:t>
      </w:r>
    </w:p>
    <w:p w14:paraId="63548AB4">
      <w:pPr>
        <w:pStyle w:val="29"/>
      </w:pPr>
      <w:r>
        <w:t>Student opens a historical material.</w:t>
      </w:r>
    </w:p>
    <w:p w14:paraId="27ECDECD">
      <w:pPr>
        <w:pStyle w:val="29"/>
      </w:pPr>
      <w:r>
        <w:t>System creates a view record with source = review.</w:t>
      </w:r>
    </w:p>
    <w:p w14:paraId="21396250">
      <w:pPr>
        <w:pStyle w:val="29"/>
      </w:pPr>
      <w:r>
        <w:t>No attendance record is created from Review.</w:t>
      </w:r>
    </w:p>
    <w:p w14:paraId="7459B6C3">
      <w:pPr>
        <w:pStyle w:val="2"/>
      </w:pPr>
      <w:r>
        <w:t>6. Permission and Access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602141">
        <w:trPr>
          <w:tblHeader/>
          <w:jc w:val="center"/>
        </w:trPr>
        <w:tc>
          <w:tcPr>
            <w:tcW w:w="2520" w:type="dxa"/>
            <w:shd w:val="clear" w:color="auto" w:fill="D9EAF7"/>
            <w:vAlign w:val="center"/>
          </w:tcPr>
          <w:p w14:paraId="49184164">
            <w:r>
              <w:rPr>
                <w:b/>
                <w:sz w:val="19"/>
              </w:rPr>
              <w:t>Action</w:t>
            </w:r>
          </w:p>
        </w:tc>
        <w:tc>
          <w:tcPr>
            <w:tcW w:w="2520" w:type="dxa"/>
            <w:shd w:val="clear" w:color="auto" w:fill="D9EAF7"/>
            <w:vAlign w:val="center"/>
          </w:tcPr>
          <w:p w14:paraId="766B0BC1">
            <w:r>
              <w:rPr>
                <w:b/>
                <w:sz w:val="19"/>
              </w:rPr>
              <w:t>Visitor</w:t>
            </w:r>
          </w:p>
        </w:tc>
        <w:tc>
          <w:tcPr>
            <w:tcW w:w="2520" w:type="dxa"/>
            <w:shd w:val="clear" w:color="auto" w:fill="D9EAF7"/>
            <w:vAlign w:val="center"/>
          </w:tcPr>
          <w:p w14:paraId="60A57629">
            <w:r>
              <w:rPr>
                <w:b/>
                <w:sz w:val="19"/>
              </w:rPr>
              <w:t>Student</w:t>
            </w:r>
          </w:p>
        </w:tc>
        <w:tc>
          <w:tcPr>
            <w:tcW w:w="2520" w:type="dxa"/>
            <w:shd w:val="clear" w:color="auto" w:fill="D9EAF7"/>
            <w:vAlign w:val="center"/>
          </w:tcPr>
          <w:p w14:paraId="302115CE">
            <w:r>
              <w:rPr>
                <w:b/>
                <w:sz w:val="19"/>
              </w:rPr>
              <w:t>Teacher</w:t>
            </w:r>
          </w:p>
        </w:tc>
      </w:tr>
      <w:tr w14:paraId="6DEF6214">
        <w:trPr>
          <w:jc w:val="center"/>
        </w:trPr>
        <w:tc>
          <w:tcPr>
            <w:tcW w:w="2520" w:type="dxa"/>
            <w:vAlign w:val="top"/>
          </w:tcPr>
          <w:p w14:paraId="53A9248E">
            <w:r>
              <w:rPr>
                <w:b w:val="0"/>
                <w:sz w:val="19"/>
              </w:rPr>
              <w:t>View public website</w:t>
            </w:r>
          </w:p>
        </w:tc>
        <w:tc>
          <w:tcPr>
            <w:tcW w:w="2520" w:type="dxa"/>
            <w:vAlign w:val="top"/>
          </w:tcPr>
          <w:p w14:paraId="57178E7C">
            <w:r>
              <w:rPr>
                <w:b w:val="0"/>
                <w:sz w:val="19"/>
              </w:rPr>
              <w:t>Allowed</w:t>
            </w:r>
          </w:p>
        </w:tc>
        <w:tc>
          <w:tcPr>
            <w:tcW w:w="2520" w:type="dxa"/>
            <w:vAlign w:val="top"/>
          </w:tcPr>
          <w:p w14:paraId="3F052EDB">
            <w:r>
              <w:rPr>
                <w:b w:val="0"/>
                <w:sz w:val="19"/>
              </w:rPr>
              <w:t>Allowed</w:t>
            </w:r>
          </w:p>
        </w:tc>
        <w:tc>
          <w:tcPr>
            <w:tcW w:w="2520" w:type="dxa"/>
            <w:vAlign w:val="top"/>
          </w:tcPr>
          <w:p w14:paraId="5DFD57CF">
            <w:r>
              <w:rPr>
                <w:b w:val="0"/>
                <w:sz w:val="19"/>
              </w:rPr>
              <w:t>Allowed</w:t>
            </w:r>
          </w:p>
        </w:tc>
      </w:tr>
      <w:tr w14:paraId="4A82C106">
        <w:trPr>
          <w:jc w:val="center"/>
        </w:trPr>
        <w:tc>
          <w:tcPr>
            <w:tcW w:w="2520" w:type="dxa"/>
            <w:vAlign w:val="top"/>
          </w:tcPr>
          <w:p w14:paraId="07F8E68E">
            <w:r>
              <w:rPr>
                <w:b w:val="0"/>
                <w:sz w:val="19"/>
              </w:rPr>
              <w:t>Access student portal</w:t>
            </w:r>
          </w:p>
        </w:tc>
        <w:tc>
          <w:tcPr>
            <w:tcW w:w="2520" w:type="dxa"/>
            <w:vAlign w:val="top"/>
          </w:tcPr>
          <w:p w14:paraId="0EB7DC2F">
            <w:r>
              <w:rPr>
                <w:b w:val="0"/>
                <w:sz w:val="19"/>
              </w:rPr>
              <w:t>Not allowed</w:t>
            </w:r>
          </w:p>
        </w:tc>
        <w:tc>
          <w:tcPr>
            <w:tcW w:w="2520" w:type="dxa"/>
            <w:vAlign w:val="top"/>
          </w:tcPr>
          <w:p w14:paraId="584F3530">
            <w:r>
              <w:rPr>
                <w:b w:val="0"/>
                <w:sz w:val="19"/>
              </w:rPr>
              <w:t>Allowed for own account</w:t>
            </w:r>
          </w:p>
        </w:tc>
        <w:tc>
          <w:tcPr>
            <w:tcW w:w="2520" w:type="dxa"/>
            <w:vAlign w:val="top"/>
          </w:tcPr>
          <w:p w14:paraId="0FD8FC54">
            <w:r>
              <w:rPr>
                <w:b w:val="0"/>
                <w:sz w:val="19"/>
              </w:rPr>
              <w:t>Not needed</w:t>
            </w:r>
          </w:p>
        </w:tc>
      </w:tr>
      <w:tr w14:paraId="699D51B2">
        <w:trPr>
          <w:jc w:val="center"/>
        </w:trPr>
        <w:tc>
          <w:tcPr>
            <w:tcW w:w="2520" w:type="dxa"/>
            <w:vAlign w:val="top"/>
          </w:tcPr>
          <w:p w14:paraId="013E9FC8">
            <w:r>
              <w:rPr>
                <w:b w:val="0"/>
                <w:sz w:val="19"/>
              </w:rPr>
              <w:t>View assigned materials</w:t>
            </w:r>
          </w:p>
        </w:tc>
        <w:tc>
          <w:tcPr>
            <w:tcW w:w="2520" w:type="dxa"/>
            <w:vAlign w:val="top"/>
          </w:tcPr>
          <w:p w14:paraId="1D29CCAB">
            <w:r>
              <w:rPr>
                <w:b w:val="0"/>
                <w:sz w:val="19"/>
              </w:rPr>
              <w:t>Not allowed</w:t>
            </w:r>
          </w:p>
        </w:tc>
        <w:tc>
          <w:tcPr>
            <w:tcW w:w="2520" w:type="dxa"/>
            <w:vAlign w:val="top"/>
          </w:tcPr>
          <w:p w14:paraId="19D16A2A">
            <w:r>
              <w:rPr>
                <w:b w:val="0"/>
                <w:sz w:val="19"/>
              </w:rPr>
              <w:t>Own materials only</w:t>
            </w:r>
          </w:p>
        </w:tc>
        <w:tc>
          <w:tcPr>
            <w:tcW w:w="2520" w:type="dxa"/>
            <w:vAlign w:val="top"/>
          </w:tcPr>
          <w:p w14:paraId="3FDFCF09">
            <w:r>
              <w:rPr>
                <w:b w:val="0"/>
                <w:sz w:val="19"/>
              </w:rPr>
              <w:t>All materials</w:t>
            </w:r>
          </w:p>
        </w:tc>
      </w:tr>
      <w:tr w14:paraId="6C80DCE4">
        <w:trPr>
          <w:jc w:val="center"/>
        </w:trPr>
        <w:tc>
          <w:tcPr>
            <w:tcW w:w="2520" w:type="dxa"/>
            <w:vAlign w:val="top"/>
          </w:tcPr>
          <w:p w14:paraId="507C5D90">
            <w:r>
              <w:rPr>
                <w:b w:val="0"/>
                <w:sz w:val="19"/>
              </w:rPr>
              <w:t>View other students' materials</w:t>
            </w:r>
          </w:p>
        </w:tc>
        <w:tc>
          <w:tcPr>
            <w:tcW w:w="2520" w:type="dxa"/>
            <w:vAlign w:val="top"/>
          </w:tcPr>
          <w:p w14:paraId="24E8B362">
            <w:r>
              <w:rPr>
                <w:b w:val="0"/>
                <w:sz w:val="19"/>
              </w:rPr>
              <w:t>Not allowed</w:t>
            </w:r>
          </w:p>
        </w:tc>
        <w:tc>
          <w:tcPr>
            <w:tcW w:w="2520" w:type="dxa"/>
            <w:vAlign w:val="top"/>
          </w:tcPr>
          <w:p w14:paraId="64F18334">
            <w:r>
              <w:rPr>
                <w:b w:val="0"/>
                <w:sz w:val="19"/>
              </w:rPr>
              <w:t>Not allowed</w:t>
            </w:r>
          </w:p>
        </w:tc>
        <w:tc>
          <w:tcPr>
            <w:tcW w:w="2520" w:type="dxa"/>
            <w:vAlign w:val="top"/>
          </w:tcPr>
          <w:p w14:paraId="5E5E95BF">
            <w:r>
              <w:rPr>
                <w:b w:val="0"/>
                <w:sz w:val="19"/>
              </w:rPr>
              <w:t>Allowed</w:t>
            </w:r>
          </w:p>
        </w:tc>
      </w:tr>
      <w:tr w14:paraId="08919FFB">
        <w:trPr>
          <w:jc w:val="center"/>
        </w:trPr>
        <w:tc>
          <w:tcPr>
            <w:tcW w:w="2520" w:type="dxa"/>
            <w:vAlign w:val="top"/>
          </w:tcPr>
          <w:p w14:paraId="2EB09FC3">
            <w:r>
              <w:rPr>
                <w:b w:val="0"/>
                <w:sz w:val="19"/>
              </w:rPr>
              <w:t>Upload materials</w:t>
            </w:r>
          </w:p>
        </w:tc>
        <w:tc>
          <w:tcPr>
            <w:tcW w:w="2520" w:type="dxa"/>
            <w:vAlign w:val="top"/>
          </w:tcPr>
          <w:p w14:paraId="74CEE07A">
            <w:r>
              <w:rPr>
                <w:b w:val="0"/>
                <w:sz w:val="19"/>
              </w:rPr>
              <w:t>Not allowed</w:t>
            </w:r>
          </w:p>
        </w:tc>
        <w:tc>
          <w:tcPr>
            <w:tcW w:w="2520" w:type="dxa"/>
            <w:vAlign w:val="top"/>
          </w:tcPr>
          <w:p w14:paraId="1641817D">
            <w:r>
              <w:rPr>
                <w:b w:val="0"/>
                <w:sz w:val="19"/>
              </w:rPr>
              <w:t>Not allowed</w:t>
            </w:r>
          </w:p>
        </w:tc>
        <w:tc>
          <w:tcPr>
            <w:tcW w:w="2520" w:type="dxa"/>
            <w:vAlign w:val="top"/>
          </w:tcPr>
          <w:p w14:paraId="5E32B8EC">
            <w:r>
              <w:rPr>
                <w:b w:val="0"/>
                <w:sz w:val="19"/>
              </w:rPr>
              <w:t>Allowed</w:t>
            </w:r>
          </w:p>
        </w:tc>
      </w:tr>
      <w:tr w14:paraId="71799646">
        <w:trPr>
          <w:jc w:val="center"/>
        </w:trPr>
        <w:tc>
          <w:tcPr>
            <w:tcW w:w="2520" w:type="dxa"/>
            <w:vAlign w:val="top"/>
          </w:tcPr>
          <w:p w14:paraId="4DF31A94">
            <w:r>
              <w:rPr>
                <w:b w:val="0"/>
                <w:sz w:val="19"/>
              </w:rPr>
              <w:t>Assign materials</w:t>
            </w:r>
          </w:p>
        </w:tc>
        <w:tc>
          <w:tcPr>
            <w:tcW w:w="2520" w:type="dxa"/>
            <w:vAlign w:val="top"/>
          </w:tcPr>
          <w:p w14:paraId="5651773F">
            <w:r>
              <w:rPr>
                <w:b w:val="0"/>
                <w:sz w:val="19"/>
              </w:rPr>
              <w:t>Not allowed</w:t>
            </w:r>
          </w:p>
        </w:tc>
        <w:tc>
          <w:tcPr>
            <w:tcW w:w="2520" w:type="dxa"/>
            <w:vAlign w:val="top"/>
          </w:tcPr>
          <w:p w14:paraId="31E9C8A0">
            <w:r>
              <w:rPr>
                <w:b w:val="0"/>
                <w:sz w:val="19"/>
              </w:rPr>
              <w:t>Not allowed</w:t>
            </w:r>
          </w:p>
        </w:tc>
        <w:tc>
          <w:tcPr>
            <w:tcW w:w="2520" w:type="dxa"/>
            <w:vAlign w:val="top"/>
          </w:tcPr>
          <w:p w14:paraId="2434CE8B">
            <w:r>
              <w:rPr>
                <w:b w:val="0"/>
                <w:sz w:val="19"/>
              </w:rPr>
              <w:t>Allowed</w:t>
            </w:r>
          </w:p>
        </w:tc>
      </w:tr>
      <w:tr w14:paraId="1611CF28">
        <w:trPr>
          <w:jc w:val="center"/>
        </w:trPr>
        <w:tc>
          <w:tcPr>
            <w:tcW w:w="2520" w:type="dxa"/>
            <w:vAlign w:val="top"/>
          </w:tcPr>
          <w:p w14:paraId="7649980B">
            <w:r>
              <w:rPr>
                <w:b w:val="0"/>
                <w:sz w:val="19"/>
              </w:rPr>
              <w:t>Create classes and sessions</w:t>
            </w:r>
          </w:p>
        </w:tc>
        <w:tc>
          <w:tcPr>
            <w:tcW w:w="2520" w:type="dxa"/>
            <w:vAlign w:val="top"/>
          </w:tcPr>
          <w:p w14:paraId="032A8A69">
            <w:r>
              <w:rPr>
                <w:b w:val="0"/>
                <w:sz w:val="19"/>
              </w:rPr>
              <w:t>Not allowed</w:t>
            </w:r>
          </w:p>
        </w:tc>
        <w:tc>
          <w:tcPr>
            <w:tcW w:w="2520" w:type="dxa"/>
            <w:vAlign w:val="top"/>
          </w:tcPr>
          <w:p w14:paraId="4F5BCE12">
            <w:r>
              <w:rPr>
                <w:b w:val="0"/>
                <w:sz w:val="19"/>
              </w:rPr>
              <w:t>Not allowed</w:t>
            </w:r>
          </w:p>
        </w:tc>
        <w:tc>
          <w:tcPr>
            <w:tcW w:w="2520" w:type="dxa"/>
            <w:vAlign w:val="top"/>
          </w:tcPr>
          <w:p w14:paraId="05B99FFA">
            <w:r>
              <w:rPr>
                <w:b w:val="0"/>
                <w:sz w:val="19"/>
              </w:rPr>
              <w:t>Allowed</w:t>
            </w:r>
          </w:p>
        </w:tc>
      </w:tr>
      <w:tr w14:paraId="1B97352F">
        <w:trPr>
          <w:jc w:val="center"/>
        </w:trPr>
        <w:tc>
          <w:tcPr>
            <w:tcW w:w="2520" w:type="dxa"/>
            <w:vAlign w:val="top"/>
          </w:tcPr>
          <w:p w14:paraId="20B6A128">
            <w:r>
              <w:rPr>
                <w:b w:val="0"/>
                <w:sz w:val="19"/>
              </w:rPr>
              <w:t>View attendance</w:t>
            </w:r>
          </w:p>
        </w:tc>
        <w:tc>
          <w:tcPr>
            <w:tcW w:w="2520" w:type="dxa"/>
            <w:vAlign w:val="top"/>
          </w:tcPr>
          <w:p w14:paraId="420BE534">
            <w:r>
              <w:rPr>
                <w:b w:val="0"/>
                <w:sz w:val="19"/>
              </w:rPr>
              <w:t>Not allowed</w:t>
            </w:r>
          </w:p>
        </w:tc>
        <w:tc>
          <w:tcPr>
            <w:tcW w:w="2520" w:type="dxa"/>
            <w:vAlign w:val="top"/>
          </w:tcPr>
          <w:p w14:paraId="39262C45">
            <w:r>
              <w:rPr>
                <w:b w:val="0"/>
                <w:sz w:val="19"/>
              </w:rPr>
              <w:t>Own status optional later</w:t>
            </w:r>
          </w:p>
        </w:tc>
        <w:tc>
          <w:tcPr>
            <w:tcW w:w="2520" w:type="dxa"/>
            <w:vAlign w:val="top"/>
          </w:tcPr>
          <w:p w14:paraId="3A00BDC7">
            <w:r>
              <w:rPr>
                <w:b w:val="0"/>
                <w:sz w:val="19"/>
              </w:rPr>
              <w:t>Allowed</w:t>
            </w:r>
          </w:p>
        </w:tc>
      </w:tr>
    </w:tbl>
    <w:p w14:paraId="78C5537B"/>
    <w:p w14:paraId="0E9E1D41">
      <w:pPr>
        <w:pStyle w:val="2"/>
      </w:pPr>
      <w:r>
        <w:t>7. Attendance Verification Design</w:t>
      </w:r>
    </w:p>
    <w:p w14:paraId="3FAF71AD">
      <w:r>
        <w:t>Attendance should be generated by opening the current lesson material only when the current time and location match a valid class session.</w:t>
      </w:r>
    </w:p>
    <w:p w14:paraId="17F79D68">
      <w:pPr>
        <w:pStyle w:val="3"/>
      </w:pPr>
      <w:r>
        <w:t>7.1 Required Conditions</w:t>
      </w:r>
    </w:p>
    <w:p w14:paraId="54E4CD3F">
      <w:pPr>
        <w:pStyle w:val="23"/>
      </w:pPr>
      <w:r>
        <w:t>The logged-in user must be a registered student.</w:t>
      </w:r>
    </w:p>
    <w:p w14:paraId="36BF5232">
      <w:pPr>
        <w:pStyle w:val="23"/>
      </w:pPr>
      <w:r>
        <w:t>The student must belong to the class for the current session.</w:t>
      </w:r>
    </w:p>
    <w:p w14:paraId="2CC65A11">
      <w:pPr>
        <w:pStyle w:val="23"/>
      </w:pPr>
      <w:r>
        <w:t>The current time must be within the class session window, optionally with a small grace period.</w:t>
      </w:r>
    </w:p>
    <w:p w14:paraId="2008D4BB">
      <w:pPr>
        <w:pStyle w:val="23"/>
      </w:pPr>
      <w:r>
        <w:t>The material must belong to the current lesson assignment.</w:t>
      </w:r>
    </w:p>
    <w:p w14:paraId="7AA0E1B1">
      <w:pPr>
        <w:pStyle w:val="23"/>
      </w:pPr>
      <w:r>
        <w:t>The browser must provide location data.</w:t>
      </w:r>
    </w:p>
    <w:p w14:paraId="0DF5D2F2">
      <w:pPr>
        <w:pStyle w:val="23"/>
      </w:pPr>
      <w:r>
        <w:t>The location must be within the configured classroom radius.</w:t>
      </w:r>
    </w:p>
    <w:p w14:paraId="176A15A0">
      <w:pPr>
        <w:pStyle w:val="23"/>
      </w:pPr>
      <w:r>
        <w:t>No existing attendance record should exist for the same student and same session.</w:t>
      </w:r>
    </w:p>
    <w:p w14:paraId="7B6A9BCF">
      <w:pPr>
        <w:pStyle w:val="3"/>
      </w:pPr>
      <w:r>
        <w:t>7.2 Location Configuration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738CB3F">
        <w:trPr>
          <w:tblHeader/>
          <w:jc w:val="center"/>
        </w:trPr>
        <w:tc>
          <w:tcPr>
            <w:tcW w:w="5040" w:type="dxa"/>
            <w:shd w:val="clear" w:color="auto" w:fill="D9EAF7"/>
            <w:vAlign w:val="center"/>
          </w:tcPr>
          <w:p w14:paraId="1D6F3A04">
            <w:r>
              <w:rPr>
                <w:b/>
                <w:sz w:val="19"/>
              </w:rPr>
              <w:t>Setting</w:t>
            </w:r>
          </w:p>
        </w:tc>
        <w:tc>
          <w:tcPr>
            <w:tcW w:w="5040" w:type="dxa"/>
            <w:shd w:val="clear" w:color="auto" w:fill="D9EAF7"/>
            <w:vAlign w:val="center"/>
          </w:tcPr>
          <w:p w14:paraId="22F53C1F">
            <w:r>
              <w:rPr>
                <w:b/>
                <w:sz w:val="19"/>
              </w:rPr>
              <w:t>Description</w:t>
            </w:r>
          </w:p>
        </w:tc>
      </w:tr>
      <w:tr w14:paraId="2979B802">
        <w:trPr>
          <w:jc w:val="center"/>
        </w:trPr>
        <w:tc>
          <w:tcPr>
            <w:tcW w:w="5040" w:type="dxa"/>
            <w:vAlign w:val="top"/>
          </w:tcPr>
          <w:p w14:paraId="2243D11A">
            <w:r>
              <w:rPr>
                <w:b w:val="0"/>
                <w:sz w:val="19"/>
              </w:rPr>
              <w:t>classroom_latitude</w:t>
            </w:r>
          </w:p>
        </w:tc>
        <w:tc>
          <w:tcPr>
            <w:tcW w:w="5040" w:type="dxa"/>
            <w:vAlign w:val="top"/>
          </w:tcPr>
          <w:p w14:paraId="1D8AE767">
            <w:r>
              <w:rPr>
                <w:b w:val="0"/>
                <w:sz w:val="19"/>
              </w:rPr>
              <w:t>Latitude of the fixed RoBoGo teaching location.</w:t>
            </w:r>
          </w:p>
        </w:tc>
      </w:tr>
      <w:tr w14:paraId="1EEC82D8">
        <w:trPr>
          <w:jc w:val="center"/>
        </w:trPr>
        <w:tc>
          <w:tcPr>
            <w:tcW w:w="5040" w:type="dxa"/>
            <w:vAlign w:val="top"/>
          </w:tcPr>
          <w:p w14:paraId="492D9E76">
            <w:r>
              <w:rPr>
                <w:b w:val="0"/>
                <w:sz w:val="19"/>
              </w:rPr>
              <w:t>classroom_longitude</w:t>
            </w:r>
          </w:p>
        </w:tc>
        <w:tc>
          <w:tcPr>
            <w:tcW w:w="5040" w:type="dxa"/>
            <w:vAlign w:val="top"/>
          </w:tcPr>
          <w:p w14:paraId="4FF9EDAD">
            <w:r>
              <w:rPr>
                <w:b w:val="0"/>
                <w:sz w:val="19"/>
              </w:rPr>
              <w:t>Longitude of the fixed RoBoGo teaching location.</w:t>
            </w:r>
          </w:p>
        </w:tc>
      </w:tr>
      <w:tr w14:paraId="5C3F17AC">
        <w:trPr>
          <w:jc w:val="center"/>
        </w:trPr>
        <w:tc>
          <w:tcPr>
            <w:tcW w:w="5040" w:type="dxa"/>
            <w:vAlign w:val="top"/>
          </w:tcPr>
          <w:p w14:paraId="66EE2B84">
            <w:r>
              <w:rPr>
                <w:b w:val="0"/>
                <w:sz w:val="19"/>
              </w:rPr>
              <w:t>allowed_radius_meters</w:t>
            </w:r>
          </w:p>
        </w:tc>
        <w:tc>
          <w:tcPr>
            <w:tcW w:w="5040" w:type="dxa"/>
            <w:vAlign w:val="top"/>
          </w:tcPr>
          <w:p w14:paraId="1D0304CE">
            <w:r>
              <w:rPr>
                <w:b w:val="0"/>
                <w:sz w:val="19"/>
              </w:rPr>
              <w:t>Recommended starting value: 100 meters, adjustable after real testing.</w:t>
            </w:r>
          </w:p>
        </w:tc>
      </w:tr>
      <w:tr w14:paraId="5D0AFA0F">
        <w:trPr>
          <w:jc w:val="center"/>
        </w:trPr>
        <w:tc>
          <w:tcPr>
            <w:tcW w:w="5040" w:type="dxa"/>
            <w:vAlign w:val="top"/>
          </w:tcPr>
          <w:p w14:paraId="3472BBCC">
            <w:r>
              <w:rPr>
                <w:b w:val="0"/>
                <w:sz w:val="19"/>
              </w:rPr>
              <w:t>grace_period_minutes</w:t>
            </w:r>
          </w:p>
        </w:tc>
        <w:tc>
          <w:tcPr>
            <w:tcW w:w="5040" w:type="dxa"/>
            <w:vAlign w:val="top"/>
          </w:tcPr>
          <w:p w14:paraId="4D70E8CE">
            <w:r>
              <w:rPr>
                <w:b w:val="0"/>
                <w:sz w:val="19"/>
              </w:rPr>
              <w:t>Optional before/after class time allowance, such as 10 minutes.</w:t>
            </w:r>
          </w:p>
        </w:tc>
      </w:tr>
    </w:tbl>
    <w:p w14:paraId="354514B1"/>
    <w:p w14:paraId="1B9D97E4">
      <w:pPr>
        <w:pStyle w:val="3"/>
      </w:pPr>
      <w:r>
        <w:t>7.3 Attendance Decision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3046E6">
        <w:trPr>
          <w:tblHeader/>
          <w:jc w:val="center"/>
        </w:trPr>
        <w:tc>
          <w:tcPr>
            <w:tcW w:w="5040" w:type="dxa"/>
            <w:shd w:val="clear" w:color="auto" w:fill="D9EAF7"/>
            <w:vAlign w:val="center"/>
          </w:tcPr>
          <w:p w14:paraId="3CAE8391">
            <w:r>
              <w:rPr>
                <w:b/>
                <w:sz w:val="19"/>
              </w:rPr>
              <w:t>Condition</w:t>
            </w:r>
          </w:p>
        </w:tc>
        <w:tc>
          <w:tcPr>
            <w:tcW w:w="5040" w:type="dxa"/>
            <w:shd w:val="clear" w:color="auto" w:fill="D9EAF7"/>
            <w:vAlign w:val="center"/>
          </w:tcPr>
          <w:p w14:paraId="7B35234C">
            <w:r>
              <w:rPr>
                <w:b/>
                <w:sz w:val="19"/>
              </w:rPr>
              <w:t>Result</w:t>
            </w:r>
          </w:p>
        </w:tc>
      </w:tr>
      <w:tr w14:paraId="291CD8F2">
        <w:trPr>
          <w:jc w:val="center"/>
        </w:trPr>
        <w:tc>
          <w:tcPr>
            <w:tcW w:w="5040" w:type="dxa"/>
            <w:vAlign w:val="top"/>
          </w:tcPr>
          <w:p w14:paraId="0FA40E1F">
            <w:r>
              <w:rPr>
                <w:b w:val="0"/>
                <w:sz w:val="19"/>
              </w:rPr>
              <w:t>Current lesson + valid session time + valid location + no existing record</w:t>
            </w:r>
          </w:p>
        </w:tc>
        <w:tc>
          <w:tcPr>
            <w:tcW w:w="5040" w:type="dxa"/>
            <w:vAlign w:val="top"/>
          </w:tcPr>
          <w:p w14:paraId="53FBD79F">
            <w:r>
              <w:rPr>
                <w:b w:val="0"/>
                <w:sz w:val="19"/>
              </w:rPr>
              <w:t>Create attendance record.</w:t>
            </w:r>
          </w:p>
        </w:tc>
      </w:tr>
      <w:tr w14:paraId="408C6B52">
        <w:trPr>
          <w:jc w:val="center"/>
        </w:trPr>
        <w:tc>
          <w:tcPr>
            <w:tcW w:w="5040" w:type="dxa"/>
            <w:vAlign w:val="top"/>
          </w:tcPr>
          <w:p w14:paraId="4B471092">
            <w:r>
              <w:rPr>
                <w:b w:val="0"/>
                <w:sz w:val="19"/>
              </w:rPr>
              <w:t>Current lesson + valid session time + outside location</w:t>
            </w:r>
          </w:p>
        </w:tc>
        <w:tc>
          <w:tcPr>
            <w:tcW w:w="5040" w:type="dxa"/>
            <w:vAlign w:val="top"/>
          </w:tcPr>
          <w:p w14:paraId="6ABF3F53">
            <w:r>
              <w:rPr>
                <w:b w:val="0"/>
                <w:sz w:val="19"/>
              </w:rPr>
              <w:t>Create view record only; no attendance.</w:t>
            </w:r>
          </w:p>
        </w:tc>
      </w:tr>
      <w:tr w14:paraId="6E143077">
        <w:trPr>
          <w:jc w:val="center"/>
        </w:trPr>
        <w:tc>
          <w:tcPr>
            <w:tcW w:w="5040" w:type="dxa"/>
            <w:vAlign w:val="top"/>
          </w:tcPr>
          <w:p w14:paraId="7816008E">
            <w:r>
              <w:rPr>
                <w:b w:val="0"/>
                <w:sz w:val="19"/>
              </w:rPr>
              <w:t>Current lesson + outside session time</w:t>
            </w:r>
          </w:p>
        </w:tc>
        <w:tc>
          <w:tcPr>
            <w:tcW w:w="5040" w:type="dxa"/>
            <w:vAlign w:val="top"/>
          </w:tcPr>
          <w:p w14:paraId="25D3126B">
            <w:r>
              <w:rPr>
                <w:b w:val="0"/>
                <w:sz w:val="19"/>
              </w:rPr>
              <w:t>Create view record only; no attendance.</w:t>
            </w:r>
          </w:p>
        </w:tc>
      </w:tr>
      <w:tr w14:paraId="3FEB0C93">
        <w:trPr>
          <w:jc w:val="center"/>
        </w:trPr>
        <w:tc>
          <w:tcPr>
            <w:tcW w:w="5040" w:type="dxa"/>
            <w:vAlign w:val="top"/>
          </w:tcPr>
          <w:p w14:paraId="76F880DD">
            <w:r>
              <w:rPr>
                <w:b w:val="0"/>
                <w:sz w:val="19"/>
              </w:rPr>
              <w:t>Review material</w:t>
            </w:r>
          </w:p>
        </w:tc>
        <w:tc>
          <w:tcPr>
            <w:tcW w:w="5040" w:type="dxa"/>
            <w:vAlign w:val="top"/>
          </w:tcPr>
          <w:p w14:paraId="72CDA370">
            <w:r>
              <w:rPr>
                <w:b w:val="0"/>
                <w:sz w:val="19"/>
              </w:rPr>
              <w:t>Create review view record only; no attendance.</w:t>
            </w:r>
          </w:p>
        </w:tc>
      </w:tr>
      <w:tr w14:paraId="0810863C">
        <w:trPr>
          <w:jc w:val="center"/>
        </w:trPr>
        <w:tc>
          <w:tcPr>
            <w:tcW w:w="5040" w:type="dxa"/>
            <w:vAlign w:val="top"/>
          </w:tcPr>
          <w:p w14:paraId="3712E959">
            <w:r>
              <w:rPr>
                <w:b w:val="0"/>
                <w:sz w:val="19"/>
              </w:rPr>
              <w:t>Location denied or unavailable</w:t>
            </w:r>
          </w:p>
        </w:tc>
        <w:tc>
          <w:tcPr>
            <w:tcW w:w="5040" w:type="dxa"/>
            <w:vAlign w:val="top"/>
          </w:tcPr>
          <w:p w14:paraId="4A9F80B9">
            <w:r>
              <w:rPr>
                <w:b w:val="0"/>
                <w:sz w:val="19"/>
              </w:rPr>
              <w:t>Create view record with location status; no attendance.</w:t>
            </w:r>
          </w:p>
        </w:tc>
      </w:tr>
      <w:tr w14:paraId="1AA16E40">
        <w:trPr>
          <w:jc w:val="center"/>
        </w:trPr>
        <w:tc>
          <w:tcPr>
            <w:tcW w:w="5040" w:type="dxa"/>
            <w:vAlign w:val="top"/>
          </w:tcPr>
          <w:p w14:paraId="34559FD6">
            <w:r>
              <w:rPr>
                <w:b w:val="0"/>
                <w:sz w:val="19"/>
              </w:rPr>
              <w:t>Duplicate open in same session</w:t>
            </w:r>
          </w:p>
        </w:tc>
        <w:tc>
          <w:tcPr>
            <w:tcW w:w="5040" w:type="dxa"/>
            <w:vAlign w:val="top"/>
          </w:tcPr>
          <w:p w14:paraId="20B0FF81">
            <w:r>
              <w:rPr>
                <w:b w:val="0"/>
                <w:sz w:val="19"/>
              </w:rPr>
              <w:t>Do not create duplicate attendance; optionally update last view time.</w:t>
            </w:r>
          </w:p>
        </w:tc>
      </w:tr>
    </w:tbl>
    <w:p w14:paraId="7B9FEF5B"/>
    <w:p w14:paraId="3E82CE64">
      <w:pPr>
        <w:pStyle w:val="2"/>
      </w:pPr>
      <w:r>
        <w:t>8. Page and Module Design</w:t>
      </w:r>
    </w:p>
    <w:p w14:paraId="4E7A0D52">
      <w:pPr>
        <w:pStyle w:val="3"/>
      </w:pPr>
      <w:r>
        <w:t>8.1 Student Portal Pages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B008FF7">
        <w:trPr>
          <w:tblHeader/>
          <w:jc w:val="center"/>
        </w:trPr>
        <w:tc>
          <w:tcPr>
            <w:tcW w:w="5040" w:type="dxa"/>
            <w:shd w:val="clear" w:color="auto" w:fill="D9EAF7"/>
            <w:vAlign w:val="center"/>
          </w:tcPr>
          <w:p w14:paraId="00062D03">
            <w:r>
              <w:rPr>
                <w:b/>
                <w:sz w:val="19"/>
              </w:rPr>
              <w:t>Page</w:t>
            </w:r>
          </w:p>
        </w:tc>
        <w:tc>
          <w:tcPr>
            <w:tcW w:w="5040" w:type="dxa"/>
            <w:shd w:val="clear" w:color="auto" w:fill="D9EAF7"/>
            <w:vAlign w:val="center"/>
          </w:tcPr>
          <w:p w14:paraId="16646240">
            <w:r>
              <w:rPr>
                <w:b/>
                <w:sz w:val="19"/>
              </w:rPr>
              <w:t>Main Content</w:t>
            </w:r>
          </w:p>
        </w:tc>
      </w:tr>
      <w:tr w14:paraId="550EABDC">
        <w:trPr>
          <w:jc w:val="center"/>
        </w:trPr>
        <w:tc>
          <w:tcPr>
            <w:tcW w:w="5040" w:type="dxa"/>
            <w:vAlign w:val="top"/>
          </w:tcPr>
          <w:p w14:paraId="10E8F4C0">
            <w:r>
              <w:rPr>
                <w:b w:val="0"/>
                <w:sz w:val="19"/>
              </w:rPr>
              <w:t>Login Page</w:t>
            </w:r>
          </w:p>
        </w:tc>
        <w:tc>
          <w:tcPr>
            <w:tcW w:w="5040" w:type="dxa"/>
            <w:vAlign w:val="top"/>
          </w:tcPr>
          <w:p w14:paraId="77AF5A28">
            <w:r>
              <w:rPr>
                <w:b w:val="0"/>
                <w:sz w:val="19"/>
              </w:rPr>
              <w:t>Email input and one-time code or magic link flow.</w:t>
            </w:r>
          </w:p>
        </w:tc>
      </w:tr>
      <w:tr w14:paraId="4DFA2C22">
        <w:trPr>
          <w:jc w:val="center"/>
        </w:trPr>
        <w:tc>
          <w:tcPr>
            <w:tcW w:w="5040" w:type="dxa"/>
            <w:vAlign w:val="top"/>
          </w:tcPr>
          <w:p w14:paraId="721EFD46">
            <w:r>
              <w:rPr>
                <w:b w:val="0"/>
                <w:sz w:val="19"/>
              </w:rPr>
              <w:t>Home / Current Lesson</w:t>
            </w:r>
          </w:p>
        </w:tc>
        <w:tc>
          <w:tcPr>
            <w:tcW w:w="5040" w:type="dxa"/>
            <w:vAlign w:val="top"/>
          </w:tcPr>
          <w:p w14:paraId="3D17C00D">
            <w:r>
              <w:rPr>
                <w:b w:val="0"/>
                <w:sz w:val="19"/>
              </w:rPr>
              <w:t>Shows current class session, current material, and a Review entry.</w:t>
            </w:r>
          </w:p>
        </w:tc>
      </w:tr>
      <w:tr w14:paraId="06D85CDF">
        <w:trPr>
          <w:jc w:val="center"/>
        </w:trPr>
        <w:tc>
          <w:tcPr>
            <w:tcW w:w="5040" w:type="dxa"/>
            <w:vAlign w:val="top"/>
          </w:tcPr>
          <w:p w14:paraId="27D9C3D7">
            <w:r>
              <w:rPr>
                <w:b w:val="0"/>
                <w:sz w:val="19"/>
              </w:rPr>
              <w:t>Material Viewer</w:t>
            </w:r>
          </w:p>
        </w:tc>
        <w:tc>
          <w:tcPr>
            <w:tcW w:w="5040" w:type="dxa"/>
            <w:vAlign w:val="top"/>
          </w:tcPr>
          <w:p w14:paraId="0121C202">
            <w:r>
              <w:rPr>
                <w:b w:val="0"/>
                <w:sz w:val="19"/>
              </w:rPr>
              <w:t>Displays or opens PDF, PPT, image, or video. Triggers view record and attendance check when source is current lesson.</w:t>
            </w:r>
          </w:p>
        </w:tc>
      </w:tr>
      <w:tr w14:paraId="5926688E">
        <w:trPr>
          <w:jc w:val="center"/>
        </w:trPr>
        <w:tc>
          <w:tcPr>
            <w:tcW w:w="5040" w:type="dxa"/>
            <w:vAlign w:val="top"/>
          </w:tcPr>
          <w:p w14:paraId="04BCA468">
            <w:r>
              <w:rPr>
                <w:b w:val="0"/>
                <w:sz w:val="19"/>
              </w:rPr>
              <w:t>Review Page</w:t>
            </w:r>
          </w:p>
        </w:tc>
        <w:tc>
          <w:tcPr>
            <w:tcW w:w="5040" w:type="dxa"/>
            <w:vAlign w:val="top"/>
          </w:tcPr>
          <w:p w14:paraId="1FF97E34">
            <w:r>
              <w:rPr>
                <w:b w:val="0"/>
                <w:sz w:val="19"/>
              </w:rPr>
              <w:t>Lists historical materials in time order, newest first.</w:t>
            </w:r>
          </w:p>
        </w:tc>
      </w:tr>
      <w:tr w14:paraId="63DDFDD1">
        <w:trPr>
          <w:jc w:val="center"/>
        </w:trPr>
        <w:tc>
          <w:tcPr>
            <w:tcW w:w="5040" w:type="dxa"/>
            <w:vAlign w:val="top"/>
          </w:tcPr>
          <w:p w14:paraId="3BAA17C9">
            <w:r>
              <w:rPr>
                <w:b w:val="0"/>
                <w:sz w:val="19"/>
              </w:rPr>
              <w:t>No Current Material State</w:t>
            </w:r>
          </w:p>
        </w:tc>
        <w:tc>
          <w:tcPr>
            <w:tcW w:w="5040" w:type="dxa"/>
            <w:vAlign w:val="top"/>
          </w:tcPr>
          <w:p w14:paraId="249ED77F">
            <w:r>
              <w:rPr>
                <w:b w:val="0"/>
                <w:sz w:val="19"/>
              </w:rPr>
              <w:t>Shows friendly message that teacher is preparing material.</w:t>
            </w:r>
          </w:p>
        </w:tc>
      </w:tr>
    </w:tbl>
    <w:p w14:paraId="548DED3F"/>
    <w:p w14:paraId="4A809C6F">
      <w:pPr>
        <w:pStyle w:val="3"/>
      </w:pPr>
      <w:r>
        <w:t>8.2 Teacher Dashboard Pages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BB9748B">
        <w:trPr>
          <w:tblHeader/>
          <w:jc w:val="center"/>
        </w:trPr>
        <w:tc>
          <w:tcPr>
            <w:tcW w:w="5040" w:type="dxa"/>
            <w:shd w:val="clear" w:color="auto" w:fill="D9EAF7"/>
            <w:vAlign w:val="center"/>
          </w:tcPr>
          <w:p w14:paraId="30D9C207">
            <w:r>
              <w:rPr>
                <w:b/>
                <w:sz w:val="19"/>
              </w:rPr>
              <w:t>Page</w:t>
            </w:r>
          </w:p>
        </w:tc>
        <w:tc>
          <w:tcPr>
            <w:tcW w:w="5040" w:type="dxa"/>
            <w:shd w:val="clear" w:color="auto" w:fill="D9EAF7"/>
            <w:vAlign w:val="center"/>
          </w:tcPr>
          <w:p w14:paraId="7B585B3D">
            <w:r>
              <w:rPr>
                <w:b/>
                <w:sz w:val="19"/>
              </w:rPr>
              <w:t>Main Content</w:t>
            </w:r>
          </w:p>
        </w:tc>
      </w:tr>
      <w:tr w14:paraId="4F9B4613">
        <w:trPr>
          <w:jc w:val="center"/>
        </w:trPr>
        <w:tc>
          <w:tcPr>
            <w:tcW w:w="5040" w:type="dxa"/>
            <w:vAlign w:val="top"/>
          </w:tcPr>
          <w:p w14:paraId="6C55B2D1">
            <w:r>
              <w:rPr>
                <w:b w:val="0"/>
                <w:sz w:val="19"/>
              </w:rPr>
              <w:t>Teacher Login</w:t>
            </w:r>
          </w:p>
        </w:tc>
        <w:tc>
          <w:tcPr>
            <w:tcW w:w="5040" w:type="dxa"/>
            <w:vAlign w:val="top"/>
          </w:tcPr>
          <w:p w14:paraId="4E02F64A">
            <w:r>
              <w:rPr>
                <w:b w:val="0"/>
                <w:sz w:val="19"/>
              </w:rPr>
              <w:t>Protected login for teacher role.</w:t>
            </w:r>
          </w:p>
        </w:tc>
      </w:tr>
      <w:tr w14:paraId="1F4FE555">
        <w:trPr>
          <w:jc w:val="center"/>
        </w:trPr>
        <w:tc>
          <w:tcPr>
            <w:tcW w:w="5040" w:type="dxa"/>
            <w:vAlign w:val="top"/>
          </w:tcPr>
          <w:p w14:paraId="6BAA7A5D">
            <w:r>
              <w:rPr>
                <w:b w:val="0"/>
                <w:sz w:val="19"/>
              </w:rPr>
              <w:t>Dashboard Home</w:t>
            </w:r>
          </w:p>
        </w:tc>
        <w:tc>
          <w:tcPr>
            <w:tcW w:w="5040" w:type="dxa"/>
            <w:vAlign w:val="top"/>
          </w:tcPr>
          <w:p w14:paraId="5092C17A">
            <w:r>
              <w:rPr>
                <w:b w:val="0"/>
                <w:sz w:val="19"/>
              </w:rPr>
              <w:t>Today's sessions, quick attendance view, quick material assignment.</w:t>
            </w:r>
          </w:p>
        </w:tc>
      </w:tr>
      <w:tr w14:paraId="63ACC22A">
        <w:trPr>
          <w:jc w:val="center"/>
        </w:trPr>
        <w:tc>
          <w:tcPr>
            <w:tcW w:w="5040" w:type="dxa"/>
            <w:vAlign w:val="top"/>
          </w:tcPr>
          <w:p w14:paraId="777C53B5">
            <w:r>
              <w:rPr>
                <w:b w:val="0"/>
                <w:sz w:val="19"/>
              </w:rPr>
              <w:t>Students</w:t>
            </w:r>
          </w:p>
        </w:tc>
        <w:tc>
          <w:tcPr>
            <w:tcW w:w="5040" w:type="dxa"/>
            <w:vAlign w:val="top"/>
          </w:tcPr>
          <w:p w14:paraId="03712CED">
            <w:r>
              <w:rPr>
                <w:b w:val="0"/>
                <w:sz w:val="19"/>
              </w:rPr>
              <w:t>Create and edit student profiles; assign students to classes.</w:t>
            </w:r>
          </w:p>
        </w:tc>
      </w:tr>
      <w:tr w14:paraId="6E522BE1">
        <w:trPr>
          <w:jc w:val="center"/>
        </w:trPr>
        <w:tc>
          <w:tcPr>
            <w:tcW w:w="5040" w:type="dxa"/>
            <w:vAlign w:val="top"/>
          </w:tcPr>
          <w:p w14:paraId="1F8650FE">
            <w:r>
              <w:rPr>
                <w:b w:val="0"/>
                <w:sz w:val="19"/>
              </w:rPr>
              <w:t>Classes</w:t>
            </w:r>
          </w:p>
        </w:tc>
        <w:tc>
          <w:tcPr>
            <w:tcW w:w="5040" w:type="dxa"/>
            <w:vAlign w:val="top"/>
          </w:tcPr>
          <w:p w14:paraId="58026F7A">
            <w:r>
              <w:rPr>
                <w:b w:val="0"/>
                <w:sz w:val="19"/>
              </w:rPr>
              <w:t>Create class groups and define weekly time.</w:t>
            </w:r>
          </w:p>
        </w:tc>
      </w:tr>
      <w:tr w14:paraId="1D5E39C6">
        <w:trPr>
          <w:jc w:val="center"/>
        </w:trPr>
        <w:tc>
          <w:tcPr>
            <w:tcW w:w="5040" w:type="dxa"/>
            <w:vAlign w:val="top"/>
          </w:tcPr>
          <w:p w14:paraId="15ADBBF9">
            <w:r>
              <w:rPr>
                <w:b w:val="0"/>
                <w:sz w:val="19"/>
              </w:rPr>
              <w:t>Sessions</w:t>
            </w:r>
          </w:p>
        </w:tc>
        <w:tc>
          <w:tcPr>
            <w:tcW w:w="5040" w:type="dxa"/>
            <w:vAlign w:val="top"/>
          </w:tcPr>
          <w:p w14:paraId="4CD93BEF">
            <w:r>
              <w:rPr>
                <w:b w:val="0"/>
                <w:sz w:val="19"/>
              </w:rPr>
              <w:t>Generate term sessions, delete cancelled sessions, add extra sessions.</w:t>
            </w:r>
          </w:p>
        </w:tc>
      </w:tr>
      <w:tr w14:paraId="02F1F720">
        <w:trPr>
          <w:jc w:val="center"/>
        </w:trPr>
        <w:tc>
          <w:tcPr>
            <w:tcW w:w="5040" w:type="dxa"/>
            <w:vAlign w:val="top"/>
          </w:tcPr>
          <w:p w14:paraId="4470A74D">
            <w:r>
              <w:rPr>
                <w:b w:val="0"/>
                <w:sz w:val="19"/>
              </w:rPr>
              <w:t>Material Library</w:t>
            </w:r>
          </w:p>
        </w:tc>
        <w:tc>
          <w:tcPr>
            <w:tcW w:w="5040" w:type="dxa"/>
            <w:vAlign w:val="top"/>
          </w:tcPr>
          <w:p w14:paraId="5F6D7482">
            <w:r>
              <w:rPr>
                <w:b w:val="0"/>
                <w:sz w:val="19"/>
              </w:rPr>
              <w:t>Upload and manage materials.</w:t>
            </w:r>
          </w:p>
        </w:tc>
      </w:tr>
      <w:tr w14:paraId="6B2F5D76">
        <w:trPr>
          <w:jc w:val="center"/>
        </w:trPr>
        <w:tc>
          <w:tcPr>
            <w:tcW w:w="5040" w:type="dxa"/>
            <w:vAlign w:val="top"/>
          </w:tcPr>
          <w:p w14:paraId="4B91F0B5">
            <w:r>
              <w:rPr>
                <w:b w:val="0"/>
                <w:sz w:val="19"/>
              </w:rPr>
              <w:t>Session Assignment</w:t>
            </w:r>
          </w:p>
        </w:tc>
        <w:tc>
          <w:tcPr>
            <w:tcW w:w="5040" w:type="dxa"/>
            <w:vAlign w:val="top"/>
          </w:tcPr>
          <w:p w14:paraId="52691671">
            <w:r>
              <w:rPr>
                <w:b w:val="0"/>
                <w:sz w:val="19"/>
              </w:rPr>
              <w:t>Assign materials to a class session for class or individual student.</w:t>
            </w:r>
          </w:p>
        </w:tc>
      </w:tr>
      <w:tr w14:paraId="3AF144B5">
        <w:trPr>
          <w:jc w:val="center"/>
        </w:trPr>
        <w:tc>
          <w:tcPr>
            <w:tcW w:w="5040" w:type="dxa"/>
            <w:vAlign w:val="top"/>
          </w:tcPr>
          <w:p w14:paraId="3AE5858E">
            <w:r>
              <w:rPr>
                <w:b w:val="0"/>
                <w:sz w:val="19"/>
              </w:rPr>
              <w:t>Attendance</w:t>
            </w:r>
          </w:p>
        </w:tc>
        <w:tc>
          <w:tcPr>
            <w:tcW w:w="5040" w:type="dxa"/>
            <w:vAlign w:val="top"/>
          </w:tcPr>
          <w:p w14:paraId="4B7EC543">
            <w:r>
              <w:rPr>
                <w:b w:val="0"/>
                <w:sz w:val="19"/>
              </w:rPr>
              <w:t>View attendance by class session, including attended, not attended, and location not verified states.</w:t>
            </w:r>
          </w:p>
        </w:tc>
      </w:tr>
    </w:tbl>
    <w:p w14:paraId="3269C9AC"/>
    <w:p w14:paraId="7225D206">
      <w:pPr>
        <w:pStyle w:val="2"/>
      </w:pPr>
      <w:r>
        <w:t>9. API Design Draft</w:t>
      </w:r>
    </w:p>
    <w:p w14:paraId="6697A958">
      <w:r>
        <w:t>The following API names are illustrative. They can be adapted to the chosen backend framework.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1DFC819">
        <w:trPr>
          <w:tblHeader/>
          <w:jc w:val="center"/>
        </w:trPr>
        <w:tc>
          <w:tcPr>
            <w:tcW w:w="3360" w:type="dxa"/>
            <w:shd w:val="clear" w:color="auto" w:fill="D9EAF7"/>
            <w:vAlign w:val="center"/>
          </w:tcPr>
          <w:p w14:paraId="5C030460">
            <w:r>
              <w:rPr>
                <w:b/>
                <w:sz w:val="19"/>
              </w:rPr>
              <w:t>Method</w:t>
            </w:r>
          </w:p>
        </w:tc>
        <w:tc>
          <w:tcPr>
            <w:tcW w:w="3360" w:type="dxa"/>
            <w:shd w:val="clear" w:color="auto" w:fill="D9EAF7"/>
            <w:vAlign w:val="center"/>
          </w:tcPr>
          <w:p w14:paraId="668EE659">
            <w:r>
              <w:rPr>
                <w:b/>
                <w:sz w:val="19"/>
              </w:rPr>
              <w:t>Endpoint</w:t>
            </w:r>
          </w:p>
        </w:tc>
        <w:tc>
          <w:tcPr>
            <w:tcW w:w="3360" w:type="dxa"/>
            <w:shd w:val="clear" w:color="auto" w:fill="D9EAF7"/>
            <w:vAlign w:val="center"/>
          </w:tcPr>
          <w:p w14:paraId="50286C30">
            <w:r>
              <w:rPr>
                <w:b/>
                <w:sz w:val="19"/>
              </w:rPr>
              <w:t>Purpose</w:t>
            </w:r>
          </w:p>
        </w:tc>
      </w:tr>
      <w:tr w14:paraId="62411E3A">
        <w:trPr>
          <w:jc w:val="center"/>
        </w:trPr>
        <w:tc>
          <w:tcPr>
            <w:tcW w:w="3360" w:type="dxa"/>
            <w:vAlign w:val="top"/>
          </w:tcPr>
          <w:p w14:paraId="1DE8FF46">
            <w:r>
              <w:rPr>
                <w:b w:val="0"/>
                <w:sz w:val="19"/>
              </w:rPr>
              <w:t>POST</w:t>
            </w:r>
          </w:p>
        </w:tc>
        <w:tc>
          <w:tcPr>
            <w:tcW w:w="3360" w:type="dxa"/>
            <w:vAlign w:val="top"/>
          </w:tcPr>
          <w:p w14:paraId="321D2786">
            <w:r>
              <w:rPr>
                <w:b w:val="0"/>
                <w:sz w:val="19"/>
              </w:rPr>
              <w:t>/api/auth/request-code</w:t>
            </w:r>
          </w:p>
        </w:tc>
        <w:tc>
          <w:tcPr>
            <w:tcW w:w="3360" w:type="dxa"/>
            <w:vAlign w:val="top"/>
          </w:tcPr>
          <w:p w14:paraId="6B6F29BB">
            <w:r>
              <w:rPr>
                <w:b w:val="0"/>
                <w:sz w:val="19"/>
              </w:rPr>
              <w:t>Request one-time login code or magic link.</w:t>
            </w:r>
          </w:p>
        </w:tc>
      </w:tr>
      <w:tr w14:paraId="4AFA96DE">
        <w:trPr>
          <w:jc w:val="center"/>
        </w:trPr>
        <w:tc>
          <w:tcPr>
            <w:tcW w:w="3360" w:type="dxa"/>
            <w:vAlign w:val="top"/>
          </w:tcPr>
          <w:p w14:paraId="7550B70A">
            <w:r>
              <w:rPr>
                <w:b w:val="0"/>
                <w:sz w:val="19"/>
              </w:rPr>
              <w:t>POST</w:t>
            </w:r>
          </w:p>
        </w:tc>
        <w:tc>
          <w:tcPr>
            <w:tcW w:w="3360" w:type="dxa"/>
            <w:vAlign w:val="top"/>
          </w:tcPr>
          <w:p w14:paraId="132BB4D3">
            <w:r>
              <w:rPr>
                <w:b w:val="0"/>
                <w:sz w:val="19"/>
              </w:rPr>
              <w:t>/api/auth/verify-code</w:t>
            </w:r>
          </w:p>
        </w:tc>
        <w:tc>
          <w:tcPr>
            <w:tcW w:w="3360" w:type="dxa"/>
            <w:vAlign w:val="top"/>
          </w:tcPr>
          <w:p w14:paraId="6C9EA574">
            <w:r>
              <w:rPr>
                <w:b w:val="0"/>
                <w:sz w:val="19"/>
              </w:rPr>
              <w:t>Verify code and create login session.</w:t>
            </w:r>
          </w:p>
        </w:tc>
      </w:tr>
      <w:tr w14:paraId="4AA7442D">
        <w:trPr>
          <w:jc w:val="center"/>
        </w:trPr>
        <w:tc>
          <w:tcPr>
            <w:tcW w:w="3360" w:type="dxa"/>
            <w:vAlign w:val="top"/>
          </w:tcPr>
          <w:p w14:paraId="13AEBF29">
            <w:r>
              <w:rPr>
                <w:b w:val="0"/>
                <w:sz w:val="19"/>
              </w:rPr>
              <w:t>GET</w:t>
            </w:r>
          </w:p>
        </w:tc>
        <w:tc>
          <w:tcPr>
            <w:tcW w:w="3360" w:type="dxa"/>
            <w:vAlign w:val="top"/>
          </w:tcPr>
          <w:p w14:paraId="3DCBF521">
            <w:r>
              <w:rPr>
                <w:b w:val="0"/>
                <w:sz w:val="19"/>
              </w:rPr>
              <w:t>/api/student/current-session</w:t>
            </w:r>
          </w:p>
        </w:tc>
        <w:tc>
          <w:tcPr>
            <w:tcW w:w="3360" w:type="dxa"/>
            <w:vAlign w:val="top"/>
          </w:tcPr>
          <w:p w14:paraId="53EE0CAE">
            <w:r>
              <w:rPr>
                <w:b w:val="0"/>
                <w:sz w:val="19"/>
              </w:rPr>
              <w:t>Get current session and current lesson material for logged-in student.</w:t>
            </w:r>
          </w:p>
        </w:tc>
      </w:tr>
      <w:tr w14:paraId="100D67E1">
        <w:trPr>
          <w:jc w:val="center"/>
        </w:trPr>
        <w:tc>
          <w:tcPr>
            <w:tcW w:w="3360" w:type="dxa"/>
            <w:vAlign w:val="top"/>
          </w:tcPr>
          <w:p w14:paraId="75AC5D5C">
            <w:r>
              <w:rPr>
                <w:b w:val="0"/>
                <w:sz w:val="19"/>
              </w:rPr>
              <w:t>GET</w:t>
            </w:r>
          </w:p>
        </w:tc>
        <w:tc>
          <w:tcPr>
            <w:tcW w:w="3360" w:type="dxa"/>
            <w:vAlign w:val="top"/>
          </w:tcPr>
          <w:p w14:paraId="70D80F0E">
            <w:r>
              <w:rPr>
                <w:b w:val="0"/>
                <w:sz w:val="19"/>
              </w:rPr>
              <w:t>/api/student/review-materials</w:t>
            </w:r>
          </w:p>
        </w:tc>
        <w:tc>
          <w:tcPr>
            <w:tcW w:w="3360" w:type="dxa"/>
            <w:vAlign w:val="top"/>
          </w:tcPr>
          <w:p w14:paraId="0FB817ED">
            <w:r>
              <w:rPr>
                <w:b w:val="0"/>
                <w:sz w:val="19"/>
              </w:rPr>
              <w:t>Get historical assigned materials for logged-in student.</w:t>
            </w:r>
          </w:p>
        </w:tc>
      </w:tr>
      <w:tr w14:paraId="6B544C5F">
        <w:trPr>
          <w:jc w:val="center"/>
        </w:trPr>
        <w:tc>
          <w:tcPr>
            <w:tcW w:w="3360" w:type="dxa"/>
            <w:vAlign w:val="top"/>
          </w:tcPr>
          <w:p w14:paraId="38F5A510">
            <w:r>
              <w:rPr>
                <w:b w:val="0"/>
                <w:sz w:val="19"/>
              </w:rPr>
              <w:t>POST</w:t>
            </w:r>
          </w:p>
        </w:tc>
        <w:tc>
          <w:tcPr>
            <w:tcW w:w="3360" w:type="dxa"/>
            <w:vAlign w:val="top"/>
          </w:tcPr>
          <w:p w14:paraId="2A75492E">
            <w:r>
              <w:rPr>
                <w:b w:val="0"/>
                <w:sz w:val="19"/>
              </w:rPr>
              <w:t>/api/materials/{id}/open</w:t>
            </w:r>
          </w:p>
        </w:tc>
        <w:tc>
          <w:tcPr>
            <w:tcW w:w="3360" w:type="dxa"/>
            <w:vAlign w:val="top"/>
          </w:tcPr>
          <w:p w14:paraId="68573E61">
            <w:r>
              <w:rPr>
                <w:b w:val="0"/>
                <w:sz w:val="19"/>
              </w:rPr>
              <w:t>Record material opening and optionally verify attendance.</w:t>
            </w:r>
          </w:p>
        </w:tc>
      </w:tr>
      <w:tr w14:paraId="0FAB5339">
        <w:trPr>
          <w:jc w:val="center"/>
        </w:trPr>
        <w:tc>
          <w:tcPr>
            <w:tcW w:w="3360" w:type="dxa"/>
            <w:vAlign w:val="top"/>
          </w:tcPr>
          <w:p w14:paraId="7133FA62">
            <w:r>
              <w:rPr>
                <w:b w:val="0"/>
                <w:sz w:val="19"/>
              </w:rPr>
              <w:t>GET</w:t>
            </w:r>
          </w:p>
        </w:tc>
        <w:tc>
          <w:tcPr>
            <w:tcW w:w="3360" w:type="dxa"/>
            <w:vAlign w:val="top"/>
          </w:tcPr>
          <w:p w14:paraId="2095C1E8">
            <w:r>
              <w:rPr>
                <w:b w:val="0"/>
                <w:sz w:val="19"/>
              </w:rPr>
              <w:t>/api/teacher/classes</w:t>
            </w:r>
          </w:p>
        </w:tc>
        <w:tc>
          <w:tcPr>
            <w:tcW w:w="3360" w:type="dxa"/>
            <w:vAlign w:val="top"/>
          </w:tcPr>
          <w:p w14:paraId="04EC7446">
            <w:r>
              <w:rPr>
                <w:b w:val="0"/>
                <w:sz w:val="19"/>
              </w:rPr>
              <w:t>List classes.</w:t>
            </w:r>
          </w:p>
        </w:tc>
      </w:tr>
      <w:tr w14:paraId="69CB3066">
        <w:trPr>
          <w:jc w:val="center"/>
        </w:trPr>
        <w:tc>
          <w:tcPr>
            <w:tcW w:w="3360" w:type="dxa"/>
            <w:vAlign w:val="top"/>
          </w:tcPr>
          <w:p w14:paraId="334A16B1">
            <w:r>
              <w:rPr>
                <w:b w:val="0"/>
                <w:sz w:val="19"/>
              </w:rPr>
              <w:t>POST</w:t>
            </w:r>
          </w:p>
        </w:tc>
        <w:tc>
          <w:tcPr>
            <w:tcW w:w="3360" w:type="dxa"/>
            <w:vAlign w:val="top"/>
          </w:tcPr>
          <w:p w14:paraId="5446EF5D">
            <w:r>
              <w:rPr>
                <w:b w:val="0"/>
                <w:sz w:val="19"/>
              </w:rPr>
              <w:t>/api/teacher/classes</w:t>
            </w:r>
          </w:p>
        </w:tc>
        <w:tc>
          <w:tcPr>
            <w:tcW w:w="3360" w:type="dxa"/>
            <w:vAlign w:val="top"/>
          </w:tcPr>
          <w:p w14:paraId="27013BFB">
            <w:r>
              <w:rPr>
                <w:b w:val="0"/>
                <w:sz w:val="19"/>
              </w:rPr>
              <w:t>Create class.</w:t>
            </w:r>
          </w:p>
        </w:tc>
      </w:tr>
      <w:tr w14:paraId="6FD38FC4">
        <w:trPr>
          <w:jc w:val="center"/>
        </w:trPr>
        <w:tc>
          <w:tcPr>
            <w:tcW w:w="3360" w:type="dxa"/>
            <w:vAlign w:val="top"/>
          </w:tcPr>
          <w:p w14:paraId="51D0C2C7">
            <w:r>
              <w:rPr>
                <w:b w:val="0"/>
                <w:sz w:val="19"/>
              </w:rPr>
              <w:t>POST</w:t>
            </w:r>
          </w:p>
        </w:tc>
        <w:tc>
          <w:tcPr>
            <w:tcW w:w="3360" w:type="dxa"/>
            <w:vAlign w:val="top"/>
          </w:tcPr>
          <w:p w14:paraId="5E18D066">
            <w:r>
              <w:rPr>
                <w:b w:val="0"/>
                <w:sz w:val="19"/>
              </w:rPr>
              <w:t>/api/teacher/classes/{id}/generate-sessions</w:t>
            </w:r>
          </w:p>
        </w:tc>
        <w:tc>
          <w:tcPr>
            <w:tcW w:w="3360" w:type="dxa"/>
            <w:vAlign w:val="top"/>
          </w:tcPr>
          <w:p w14:paraId="6BE1DF9E">
            <w:r>
              <w:rPr>
                <w:b w:val="0"/>
                <w:sz w:val="19"/>
              </w:rPr>
              <w:t>Generate term sessions.</w:t>
            </w:r>
          </w:p>
        </w:tc>
      </w:tr>
      <w:tr w14:paraId="5AEF93A3">
        <w:trPr>
          <w:jc w:val="center"/>
        </w:trPr>
        <w:tc>
          <w:tcPr>
            <w:tcW w:w="3360" w:type="dxa"/>
            <w:vAlign w:val="top"/>
          </w:tcPr>
          <w:p w14:paraId="289003A7">
            <w:r>
              <w:rPr>
                <w:b w:val="0"/>
                <w:sz w:val="19"/>
              </w:rPr>
              <w:t>POST</w:t>
            </w:r>
          </w:p>
        </w:tc>
        <w:tc>
          <w:tcPr>
            <w:tcW w:w="3360" w:type="dxa"/>
            <w:vAlign w:val="top"/>
          </w:tcPr>
          <w:p w14:paraId="6340B2EC">
            <w:r>
              <w:rPr>
                <w:b w:val="0"/>
                <w:sz w:val="19"/>
              </w:rPr>
              <w:t>/api/teacher/materials</w:t>
            </w:r>
          </w:p>
        </w:tc>
        <w:tc>
          <w:tcPr>
            <w:tcW w:w="3360" w:type="dxa"/>
            <w:vAlign w:val="top"/>
          </w:tcPr>
          <w:p w14:paraId="248885E8">
            <w:r>
              <w:rPr>
                <w:b w:val="0"/>
                <w:sz w:val="19"/>
              </w:rPr>
              <w:t>Upload material.</w:t>
            </w:r>
          </w:p>
        </w:tc>
      </w:tr>
      <w:tr w14:paraId="71F6BECE">
        <w:trPr>
          <w:jc w:val="center"/>
        </w:trPr>
        <w:tc>
          <w:tcPr>
            <w:tcW w:w="3360" w:type="dxa"/>
            <w:vAlign w:val="top"/>
          </w:tcPr>
          <w:p w14:paraId="04DB7D43">
            <w:r>
              <w:rPr>
                <w:b w:val="0"/>
                <w:sz w:val="19"/>
              </w:rPr>
              <w:t>POST</w:t>
            </w:r>
          </w:p>
        </w:tc>
        <w:tc>
          <w:tcPr>
            <w:tcW w:w="3360" w:type="dxa"/>
            <w:vAlign w:val="top"/>
          </w:tcPr>
          <w:p w14:paraId="557FEE73">
            <w:r>
              <w:rPr>
                <w:b w:val="0"/>
                <w:sz w:val="19"/>
              </w:rPr>
              <w:t>/api/teacher/sessions/{id}/assign-material</w:t>
            </w:r>
          </w:p>
        </w:tc>
        <w:tc>
          <w:tcPr>
            <w:tcW w:w="3360" w:type="dxa"/>
            <w:vAlign w:val="top"/>
          </w:tcPr>
          <w:p w14:paraId="3A6A4825">
            <w:r>
              <w:rPr>
                <w:b w:val="0"/>
                <w:sz w:val="19"/>
              </w:rPr>
              <w:t>Assign material to class or student.</w:t>
            </w:r>
          </w:p>
        </w:tc>
      </w:tr>
      <w:tr w14:paraId="5B2D48F4">
        <w:trPr>
          <w:jc w:val="center"/>
        </w:trPr>
        <w:tc>
          <w:tcPr>
            <w:tcW w:w="3360" w:type="dxa"/>
            <w:vAlign w:val="top"/>
          </w:tcPr>
          <w:p w14:paraId="0D11B3CF">
            <w:r>
              <w:rPr>
                <w:b w:val="0"/>
                <w:sz w:val="19"/>
              </w:rPr>
              <w:t>GET</w:t>
            </w:r>
          </w:p>
        </w:tc>
        <w:tc>
          <w:tcPr>
            <w:tcW w:w="3360" w:type="dxa"/>
            <w:vAlign w:val="top"/>
          </w:tcPr>
          <w:p w14:paraId="69579F40">
            <w:r>
              <w:rPr>
                <w:b w:val="0"/>
                <w:sz w:val="19"/>
              </w:rPr>
              <w:t>/api/teacher/sessions/{id}/attendance</w:t>
            </w:r>
          </w:p>
        </w:tc>
        <w:tc>
          <w:tcPr>
            <w:tcW w:w="3360" w:type="dxa"/>
            <w:vAlign w:val="top"/>
          </w:tcPr>
          <w:p w14:paraId="41491C51">
            <w:r>
              <w:rPr>
                <w:b w:val="0"/>
                <w:sz w:val="19"/>
              </w:rPr>
              <w:t>View attendance for one session.</w:t>
            </w:r>
          </w:p>
        </w:tc>
      </w:tr>
    </w:tbl>
    <w:p w14:paraId="7A364643"/>
    <w:p w14:paraId="2527853A">
      <w:pPr>
        <w:pStyle w:val="2"/>
      </w:pPr>
      <w:r>
        <w:t>10. File Storage Design</w:t>
      </w:r>
    </w:p>
    <w:p w14:paraId="0453A50A">
      <w:r>
        <w:t>Materials should be stored separately from relational data. The database should store metadata and file path or URL, while the file itself is stored in a file system or object storage.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0F04076">
        <w:trPr>
          <w:tblHeader/>
          <w:jc w:val="center"/>
        </w:trPr>
        <w:tc>
          <w:tcPr>
            <w:tcW w:w="5040" w:type="dxa"/>
            <w:shd w:val="clear" w:color="auto" w:fill="D9EAF7"/>
            <w:vAlign w:val="center"/>
          </w:tcPr>
          <w:p w14:paraId="1ADE1DB1">
            <w:r>
              <w:rPr>
                <w:b/>
                <w:sz w:val="19"/>
              </w:rPr>
              <w:t>Requirement</w:t>
            </w:r>
          </w:p>
        </w:tc>
        <w:tc>
          <w:tcPr>
            <w:tcW w:w="5040" w:type="dxa"/>
            <w:shd w:val="clear" w:color="auto" w:fill="D9EAF7"/>
            <w:vAlign w:val="center"/>
          </w:tcPr>
          <w:p w14:paraId="28BE3F2B">
            <w:r>
              <w:rPr>
                <w:b/>
                <w:sz w:val="19"/>
              </w:rPr>
              <w:t>Design Suggestion</w:t>
            </w:r>
          </w:p>
        </w:tc>
      </w:tr>
      <w:tr w14:paraId="7FB9B1B4">
        <w:trPr>
          <w:jc w:val="center"/>
        </w:trPr>
        <w:tc>
          <w:tcPr>
            <w:tcW w:w="5040" w:type="dxa"/>
            <w:vAlign w:val="top"/>
          </w:tcPr>
          <w:p w14:paraId="57E70CCA">
            <w:r>
              <w:rPr>
                <w:b w:val="0"/>
                <w:sz w:val="19"/>
              </w:rPr>
              <w:t>Supported files</w:t>
            </w:r>
          </w:p>
        </w:tc>
        <w:tc>
          <w:tcPr>
            <w:tcW w:w="5040" w:type="dxa"/>
            <w:vAlign w:val="top"/>
          </w:tcPr>
          <w:p w14:paraId="6956B86E">
            <w:r>
              <w:rPr>
                <w:b w:val="0"/>
                <w:sz w:val="19"/>
              </w:rPr>
              <w:t>PDF, PPT/PPTX, images, and videos.</w:t>
            </w:r>
          </w:p>
        </w:tc>
      </w:tr>
      <w:tr w14:paraId="1C00E336">
        <w:trPr>
          <w:jc w:val="center"/>
        </w:trPr>
        <w:tc>
          <w:tcPr>
            <w:tcW w:w="5040" w:type="dxa"/>
            <w:vAlign w:val="top"/>
          </w:tcPr>
          <w:p w14:paraId="0B140BD1">
            <w:r>
              <w:rPr>
                <w:b w:val="0"/>
                <w:sz w:val="19"/>
              </w:rPr>
              <w:t>Access control</w:t>
            </w:r>
          </w:p>
        </w:tc>
        <w:tc>
          <w:tcPr>
            <w:tcW w:w="5040" w:type="dxa"/>
            <w:vAlign w:val="top"/>
          </w:tcPr>
          <w:p w14:paraId="26643403">
            <w:r>
              <w:rPr>
                <w:b w:val="0"/>
                <w:sz w:val="19"/>
              </w:rPr>
              <w:t>Files should not be public by default. Access should be checked through the backend or signed URLs.</w:t>
            </w:r>
          </w:p>
        </w:tc>
      </w:tr>
      <w:tr w14:paraId="365FCB6C">
        <w:trPr>
          <w:jc w:val="center"/>
        </w:trPr>
        <w:tc>
          <w:tcPr>
            <w:tcW w:w="5040" w:type="dxa"/>
            <w:vAlign w:val="top"/>
          </w:tcPr>
          <w:p w14:paraId="1F2BDF34">
            <w:r>
              <w:rPr>
                <w:b w:val="0"/>
                <w:sz w:val="19"/>
              </w:rPr>
              <w:t>Large files</w:t>
            </w:r>
          </w:p>
        </w:tc>
        <w:tc>
          <w:tcPr>
            <w:tcW w:w="5040" w:type="dxa"/>
            <w:vAlign w:val="top"/>
          </w:tcPr>
          <w:p w14:paraId="7F498CF3">
            <w:r>
              <w:rPr>
                <w:b w:val="0"/>
                <w:sz w:val="19"/>
              </w:rPr>
              <w:t>Set upload size limits, especially for videos.</w:t>
            </w:r>
          </w:p>
        </w:tc>
      </w:tr>
      <w:tr w14:paraId="62A924FA">
        <w:trPr>
          <w:jc w:val="center"/>
        </w:trPr>
        <w:tc>
          <w:tcPr>
            <w:tcW w:w="5040" w:type="dxa"/>
            <w:vAlign w:val="top"/>
          </w:tcPr>
          <w:p w14:paraId="1D5017BB">
            <w:r>
              <w:rPr>
                <w:b w:val="0"/>
                <w:sz w:val="19"/>
              </w:rPr>
              <w:t>Preview</w:t>
            </w:r>
          </w:p>
        </w:tc>
        <w:tc>
          <w:tcPr>
            <w:tcW w:w="5040" w:type="dxa"/>
            <w:vAlign w:val="top"/>
          </w:tcPr>
          <w:p w14:paraId="1416207F">
            <w:r>
              <w:rPr>
                <w:b w:val="0"/>
                <w:sz w:val="19"/>
              </w:rPr>
              <w:t>PDF and images can be previewed directly. PPT may be downloaded or converted later. Video can be streamed if supported.</w:t>
            </w:r>
          </w:p>
        </w:tc>
      </w:tr>
      <w:tr w14:paraId="51BF40E3">
        <w:trPr>
          <w:jc w:val="center"/>
        </w:trPr>
        <w:tc>
          <w:tcPr>
            <w:tcW w:w="5040" w:type="dxa"/>
            <w:vAlign w:val="top"/>
          </w:tcPr>
          <w:p w14:paraId="69B990DE">
            <w:r>
              <w:rPr>
                <w:b w:val="0"/>
                <w:sz w:val="19"/>
              </w:rPr>
              <w:t>Future improvement</w:t>
            </w:r>
          </w:p>
        </w:tc>
        <w:tc>
          <w:tcPr>
            <w:tcW w:w="5040" w:type="dxa"/>
            <w:vAlign w:val="top"/>
          </w:tcPr>
          <w:p w14:paraId="4FC101D3">
            <w:r>
              <w:rPr>
                <w:b w:val="0"/>
                <w:sz w:val="19"/>
              </w:rPr>
              <w:t>Use cloud object storage and CDN when the system grows.</w:t>
            </w:r>
          </w:p>
        </w:tc>
      </w:tr>
    </w:tbl>
    <w:p w14:paraId="0D3C69D6"/>
    <w:p w14:paraId="1C8FB649">
      <w:pPr>
        <w:pStyle w:val="2"/>
      </w:pPr>
      <w:r>
        <w:t>11. Error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D0BF2AE">
        <w:trPr>
          <w:tblHeader/>
          <w:jc w:val="center"/>
        </w:trPr>
        <w:tc>
          <w:tcPr>
            <w:tcW w:w="5040" w:type="dxa"/>
            <w:shd w:val="clear" w:color="auto" w:fill="D9EAF7"/>
            <w:vAlign w:val="center"/>
          </w:tcPr>
          <w:p w14:paraId="434466BB">
            <w:r>
              <w:rPr>
                <w:b/>
                <w:sz w:val="19"/>
              </w:rPr>
              <w:t>Situation</w:t>
            </w:r>
          </w:p>
        </w:tc>
        <w:tc>
          <w:tcPr>
            <w:tcW w:w="5040" w:type="dxa"/>
            <w:shd w:val="clear" w:color="auto" w:fill="D9EAF7"/>
            <w:vAlign w:val="center"/>
          </w:tcPr>
          <w:p w14:paraId="3B8C651E">
            <w:r>
              <w:rPr>
                <w:b/>
                <w:sz w:val="19"/>
              </w:rPr>
              <w:t>User-facing Behaviour</w:t>
            </w:r>
          </w:p>
        </w:tc>
      </w:tr>
      <w:tr w14:paraId="65BBE03A">
        <w:trPr>
          <w:jc w:val="center"/>
        </w:trPr>
        <w:tc>
          <w:tcPr>
            <w:tcW w:w="5040" w:type="dxa"/>
            <w:vAlign w:val="top"/>
          </w:tcPr>
          <w:p w14:paraId="30FF7AC6">
            <w:r>
              <w:rPr>
                <w:b w:val="0"/>
                <w:sz w:val="19"/>
              </w:rPr>
              <w:t>Student logs in with unregistered email</w:t>
            </w:r>
          </w:p>
        </w:tc>
        <w:tc>
          <w:tcPr>
            <w:tcW w:w="5040" w:type="dxa"/>
            <w:vAlign w:val="top"/>
          </w:tcPr>
          <w:p w14:paraId="75A1DBE8">
            <w:r>
              <w:rPr>
                <w:b w:val="0"/>
                <w:sz w:val="19"/>
              </w:rPr>
              <w:t>Show a friendly message: this email is not registered, please contact the teacher.</w:t>
            </w:r>
          </w:p>
        </w:tc>
      </w:tr>
      <w:tr w14:paraId="758067E4">
        <w:trPr>
          <w:jc w:val="center"/>
        </w:trPr>
        <w:tc>
          <w:tcPr>
            <w:tcW w:w="5040" w:type="dxa"/>
            <w:vAlign w:val="top"/>
          </w:tcPr>
          <w:p w14:paraId="638E9741">
            <w:r>
              <w:rPr>
                <w:b w:val="0"/>
                <w:sz w:val="19"/>
              </w:rPr>
              <w:t>No current session</w:t>
            </w:r>
          </w:p>
        </w:tc>
        <w:tc>
          <w:tcPr>
            <w:tcW w:w="5040" w:type="dxa"/>
            <w:vAlign w:val="top"/>
          </w:tcPr>
          <w:p w14:paraId="7C9F6EF9">
            <w:r>
              <w:rPr>
                <w:b w:val="0"/>
                <w:sz w:val="19"/>
              </w:rPr>
              <w:t>Show Review and a message that there is no class currently scheduled.</w:t>
            </w:r>
          </w:p>
        </w:tc>
      </w:tr>
      <w:tr w14:paraId="4B254E12">
        <w:trPr>
          <w:jc w:val="center"/>
        </w:trPr>
        <w:tc>
          <w:tcPr>
            <w:tcW w:w="5040" w:type="dxa"/>
            <w:vAlign w:val="top"/>
          </w:tcPr>
          <w:p w14:paraId="4783110D">
            <w:r>
              <w:rPr>
                <w:b w:val="0"/>
                <w:sz w:val="19"/>
              </w:rPr>
              <w:t>Current session has no material</w:t>
            </w:r>
          </w:p>
        </w:tc>
        <w:tc>
          <w:tcPr>
            <w:tcW w:w="5040" w:type="dxa"/>
            <w:vAlign w:val="top"/>
          </w:tcPr>
          <w:p w14:paraId="037B8BCD">
            <w:r>
              <w:rPr>
                <w:b w:val="0"/>
                <w:sz w:val="19"/>
              </w:rPr>
              <w:t>Show that the teacher is preparing the lesson material.</w:t>
            </w:r>
          </w:p>
        </w:tc>
      </w:tr>
      <w:tr w14:paraId="061AEF36">
        <w:trPr>
          <w:jc w:val="center"/>
        </w:trPr>
        <w:tc>
          <w:tcPr>
            <w:tcW w:w="5040" w:type="dxa"/>
            <w:vAlign w:val="top"/>
          </w:tcPr>
          <w:p w14:paraId="2A694CB6">
            <w:r>
              <w:rPr>
                <w:b w:val="0"/>
                <w:sz w:val="19"/>
              </w:rPr>
              <w:t>Location permission denied</w:t>
            </w:r>
          </w:p>
        </w:tc>
        <w:tc>
          <w:tcPr>
            <w:tcW w:w="5040" w:type="dxa"/>
            <w:vAlign w:val="top"/>
          </w:tcPr>
          <w:p w14:paraId="715EE18F">
            <w:r>
              <w:rPr>
                <w:b w:val="0"/>
                <w:sz w:val="19"/>
              </w:rPr>
              <w:t>Allow material viewing, but show that attendance cannot be verified.</w:t>
            </w:r>
          </w:p>
        </w:tc>
      </w:tr>
      <w:tr w14:paraId="185C2FA6">
        <w:trPr>
          <w:jc w:val="center"/>
        </w:trPr>
        <w:tc>
          <w:tcPr>
            <w:tcW w:w="5040" w:type="dxa"/>
            <w:vAlign w:val="top"/>
          </w:tcPr>
          <w:p w14:paraId="5129C5ED">
            <w:r>
              <w:rPr>
                <w:b w:val="0"/>
                <w:sz w:val="19"/>
              </w:rPr>
              <w:t>File cannot be opened</w:t>
            </w:r>
          </w:p>
        </w:tc>
        <w:tc>
          <w:tcPr>
            <w:tcW w:w="5040" w:type="dxa"/>
            <w:vAlign w:val="top"/>
          </w:tcPr>
          <w:p w14:paraId="31D4EEC7">
            <w:r>
              <w:rPr>
                <w:b w:val="0"/>
                <w:sz w:val="19"/>
              </w:rPr>
              <w:t>Show a clear error and allow retry or download if appropriate.</w:t>
            </w:r>
          </w:p>
        </w:tc>
      </w:tr>
      <w:tr w14:paraId="2259694B">
        <w:trPr>
          <w:jc w:val="center"/>
        </w:trPr>
        <w:tc>
          <w:tcPr>
            <w:tcW w:w="5040" w:type="dxa"/>
            <w:vAlign w:val="top"/>
          </w:tcPr>
          <w:p w14:paraId="621DD983">
            <w:r>
              <w:rPr>
                <w:b w:val="0"/>
                <w:sz w:val="19"/>
              </w:rPr>
              <w:t>Teacher assigns material during class</w:t>
            </w:r>
          </w:p>
        </w:tc>
        <w:tc>
          <w:tcPr>
            <w:tcW w:w="5040" w:type="dxa"/>
            <w:vAlign w:val="top"/>
          </w:tcPr>
          <w:p w14:paraId="6142ACD0">
            <w:r>
              <w:rPr>
                <w:b w:val="0"/>
                <w:sz w:val="19"/>
              </w:rPr>
              <w:t>Student should be able to refresh or receive a simple update message.</w:t>
            </w:r>
          </w:p>
        </w:tc>
      </w:tr>
    </w:tbl>
    <w:p w14:paraId="61C9FA01"/>
    <w:p w14:paraId="24010929">
      <w:pPr>
        <w:pStyle w:val="2"/>
      </w:pPr>
      <w:r>
        <w:t>12. Security and Privacy</w:t>
      </w:r>
    </w:p>
    <w:p w14:paraId="12BAC42D">
      <w:pPr>
        <w:pStyle w:val="23"/>
      </w:pPr>
      <w:r>
        <w:t>Students must only access materials assigned to themselves or their class.</w:t>
      </w:r>
    </w:p>
    <w:p w14:paraId="2FBC0B04">
      <w:pPr>
        <w:pStyle w:val="23"/>
      </w:pPr>
      <w:r>
        <w:t>Teacher APIs must require teacher role validation.</w:t>
      </w:r>
    </w:p>
    <w:p w14:paraId="39CE60C4">
      <w:pPr>
        <w:pStyle w:val="23"/>
      </w:pPr>
      <w:r>
        <w:t>Location data should be used for attendance verification only.</w:t>
      </w:r>
    </w:p>
    <w:p w14:paraId="48732AE6">
      <w:pPr>
        <w:pStyle w:val="23"/>
      </w:pPr>
      <w:r>
        <w:t>The system should store minimal location information necessary for audit and attendance validation.</w:t>
      </w:r>
    </w:p>
    <w:p w14:paraId="45B65E03">
      <w:pPr>
        <w:pStyle w:val="23"/>
      </w:pPr>
      <w:r>
        <w:t>File URLs should not expose private materials without permission checks.</w:t>
      </w:r>
    </w:p>
    <w:p w14:paraId="1F806F0D">
      <w:pPr>
        <w:pStyle w:val="23"/>
      </w:pPr>
      <w:r>
        <w:t>Student email addresses should be treated as personal data.</w:t>
      </w:r>
    </w:p>
    <w:p w14:paraId="2A00313E">
      <w:pPr>
        <w:pStyle w:val="23"/>
      </w:pPr>
      <w:r>
        <w:t>Audit records should be kept for important teacher actions such as assignment changes and session changes in future versions.</w:t>
      </w:r>
    </w:p>
    <w:p w14:paraId="3D8F32F6">
      <w:pPr>
        <w:pStyle w:val="2"/>
      </w:pPr>
      <w:r>
        <w:t>13. Implementation Phases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91DC288">
        <w:trPr>
          <w:tblHeader/>
          <w:jc w:val="center"/>
        </w:trPr>
        <w:tc>
          <w:tcPr>
            <w:tcW w:w="3360" w:type="dxa"/>
            <w:shd w:val="clear" w:color="auto" w:fill="D9EAF7"/>
            <w:vAlign w:val="center"/>
          </w:tcPr>
          <w:p w14:paraId="7599748A">
            <w:r>
              <w:rPr>
                <w:b/>
                <w:sz w:val="19"/>
              </w:rPr>
              <w:t>Phase</w:t>
            </w:r>
          </w:p>
        </w:tc>
        <w:tc>
          <w:tcPr>
            <w:tcW w:w="3360" w:type="dxa"/>
            <w:shd w:val="clear" w:color="auto" w:fill="D9EAF7"/>
            <w:vAlign w:val="center"/>
          </w:tcPr>
          <w:p w14:paraId="6CAB3B0C">
            <w:r>
              <w:rPr>
                <w:b/>
                <w:sz w:val="19"/>
              </w:rPr>
              <w:t>Scope</w:t>
            </w:r>
          </w:p>
        </w:tc>
        <w:tc>
          <w:tcPr>
            <w:tcW w:w="3360" w:type="dxa"/>
            <w:shd w:val="clear" w:color="auto" w:fill="D9EAF7"/>
            <w:vAlign w:val="center"/>
          </w:tcPr>
          <w:p w14:paraId="7B13719A">
            <w:r>
              <w:rPr>
                <w:b/>
                <w:sz w:val="19"/>
              </w:rPr>
              <w:t>Output</w:t>
            </w:r>
          </w:p>
        </w:tc>
      </w:tr>
      <w:tr w14:paraId="105B58CF">
        <w:trPr>
          <w:jc w:val="center"/>
        </w:trPr>
        <w:tc>
          <w:tcPr>
            <w:tcW w:w="3360" w:type="dxa"/>
            <w:vAlign w:val="top"/>
          </w:tcPr>
          <w:p w14:paraId="6FB133FA">
            <w:r>
              <w:rPr>
                <w:b w:val="0"/>
                <w:sz w:val="19"/>
              </w:rPr>
              <w:t>Phase 1</w:t>
            </w:r>
          </w:p>
        </w:tc>
        <w:tc>
          <w:tcPr>
            <w:tcW w:w="3360" w:type="dxa"/>
            <w:vAlign w:val="top"/>
          </w:tcPr>
          <w:p w14:paraId="38ACE29E">
            <w:r>
              <w:rPr>
                <w:b w:val="0"/>
                <w:sz w:val="19"/>
              </w:rPr>
              <w:t>Authentication and core skeleton</w:t>
            </w:r>
          </w:p>
        </w:tc>
        <w:tc>
          <w:tcPr>
            <w:tcW w:w="3360" w:type="dxa"/>
            <w:vAlign w:val="top"/>
          </w:tcPr>
          <w:p w14:paraId="07D151D4">
            <w:r>
              <w:rPr>
                <w:b w:val="0"/>
                <w:sz w:val="19"/>
              </w:rPr>
              <w:t>Teacher login, student login, basic dashboard and student home.</w:t>
            </w:r>
          </w:p>
        </w:tc>
      </w:tr>
      <w:tr w14:paraId="3CD6DD56">
        <w:trPr>
          <w:jc w:val="center"/>
        </w:trPr>
        <w:tc>
          <w:tcPr>
            <w:tcW w:w="3360" w:type="dxa"/>
            <w:vAlign w:val="top"/>
          </w:tcPr>
          <w:p w14:paraId="4DBE6905">
            <w:r>
              <w:rPr>
                <w:b w:val="0"/>
                <w:sz w:val="19"/>
              </w:rPr>
              <w:t>Phase 2</w:t>
            </w:r>
          </w:p>
        </w:tc>
        <w:tc>
          <w:tcPr>
            <w:tcW w:w="3360" w:type="dxa"/>
            <w:vAlign w:val="top"/>
          </w:tcPr>
          <w:p w14:paraId="028E9DD8">
            <w:r>
              <w:rPr>
                <w:b w:val="0"/>
                <w:sz w:val="19"/>
              </w:rPr>
              <w:t>Class, student, and session management</w:t>
            </w:r>
          </w:p>
        </w:tc>
        <w:tc>
          <w:tcPr>
            <w:tcW w:w="3360" w:type="dxa"/>
            <w:vAlign w:val="top"/>
          </w:tcPr>
          <w:p w14:paraId="5C8C525F">
            <w:r>
              <w:rPr>
                <w:b w:val="0"/>
                <w:sz w:val="19"/>
              </w:rPr>
              <w:t>Teacher can create students/classes and generate term sessions.</w:t>
            </w:r>
          </w:p>
        </w:tc>
      </w:tr>
      <w:tr w14:paraId="549ED966">
        <w:trPr>
          <w:jc w:val="center"/>
        </w:trPr>
        <w:tc>
          <w:tcPr>
            <w:tcW w:w="3360" w:type="dxa"/>
            <w:vAlign w:val="top"/>
          </w:tcPr>
          <w:p w14:paraId="6B795BB1">
            <w:r>
              <w:rPr>
                <w:b w:val="0"/>
                <w:sz w:val="19"/>
              </w:rPr>
              <w:t>Phase 3</w:t>
            </w:r>
          </w:p>
        </w:tc>
        <w:tc>
          <w:tcPr>
            <w:tcW w:w="3360" w:type="dxa"/>
            <w:vAlign w:val="top"/>
          </w:tcPr>
          <w:p w14:paraId="4311C533">
            <w:r>
              <w:rPr>
                <w:b w:val="0"/>
                <w:sz w:val="19"/>
              </w:rPr>
              <w:t>Material library and assignment</w:t>
            </w:r>
          </w:p>
        </w:tc>
        <w:tc>
          <w:tcPr>
            <w:tcW w:w="3360" w:type="dxa"/>
            <w:vAlign w:val="top"/>
          </w:tcPr>
          <w:p w14:paraId="0B99B735">
            <w:r>
              <w:rPr>
                <w:b w:val="0"/>
                <w:sz w:val="19"/>
              </w:rPr>
              <w:t>Teacher can upload materials and assign them to sessions.</w:t>
            </w:r>
          </w:p>
        </w:tc>
      </w:tr>
      <w:tr w14:paraId="2171FF03">
        <w:trPr>
          <w:jc w:val="center"/>
        </w:trPr>
        <w:tc>
          <w:tcPr>
            <w:tcW w:w="3360" w:type="dxa"/>
            <w:vAlign w:val="top"/>
          </w:tcPr>
          <w:p w14:paraId="19C8481E">
            <w:r>
              <w:rPr>
                <w:b w:val="0"/>
                <w:sz w:val="19"/>
              </w:rPr>
              <w:t>Phase 4</w:t>
            </w:r>
          </w:p>
        </w:tc>
        <w:tc>
          <w:tcPr>
            <w:tcW w:w="3360" w:type="dxa"/>
            <w:vAlign w:val="top"/>
          </w:tcPr>
          <w:p w14:paraId="1FA1BE9F">
            <w:r>
              <w:rPr>
                <w:b w:val="0"/>
                <w:sz w:val="19"/>
              </w:rPr>
              <w:t>Student current lesson and review</w:t>
            </w:r>
          </w:p>
        </w:tc>
        <w:tc>
          <w:tcPr>
            <w:tcW w:w="3360" w:type="dxa"/>
            <w:vAlign w:val="top"/>
          </w:tcPr>
          <w:p w14:paraId="50F8F860">
            <w:r>
              <w:rPr>
                <w:b w:val="0"/>
                <w:sz w:val="19"/>
              </w:rPr>
              <w:t>Students can open current lesson and review history.</w:t>
            </w:r>
          </w:p>
        </w:tc>
      </w:tr>
      <w:tr w14:paraId="5E720DAC">
        <w:trPr>
          <w:jc w:val="center"/>
        </w:trPr>
        <w:tc>
          <w:tcPr>
            <w:tcW w:w="3360" w:type="dxa"/>
            <w:vAlign w:val="top"/>
          </w:tcPr>
          <w:p w14:paraId="2491BDAA">
            <w:r>
              <w:rPr>
                <w:b w:val="0"/>
                <w:sz w:val="19"/>
              </w:rPr>
              <w:t>Phase 5</w:t>
            </w:r>
          </w:p>
        </w:tc>
        <w:tc>
          <w:tcPr>
            <w:tcW w:w="3360" w:type="dxa"/>
            <w:vAlign w:val="top"/>
          </w:tcPr>
          <w:p w14:paraId="07CFBCD9">
            <w:r>
              <w:rPr>
                <w:b w:val="0"/>
                <w:sz w:val="19"/>
              </w:rPr>
              <w:t>Attendance verification</w:t>
            </w:r>
          </w:p>
        </w:tc>
        <w:tc>
          <w:tcPr>
            <w:tcW w:w="3360" w:type="dxa"/>
            <w:vAlign w:val="top"/>
          </w:tcPr>
          <w:p w14:paraId="4D06C87E">
            <w:r>
              <w:rPr>
                <w:b w:val="0"/>
                <w:sz w:val="19"/>
              </w:rPr>
              <w:t>Location and session-based automatic attendance works.</w:t>
            </w:r>
          </w:p>
        </w:tc>
      </w:tr>
      <w:tr w14:paraId="2711F4C1">
        <w:trPr>
          <w:jc w:val="center"/>
        </w:trPr>
        <w:tc>
          <w:tcPr>
            <w:tcW w:w="3360" w:type="dxa"/>
            <w:vAlign w:val="top"/>
          </w:tcPr>
          <w:p w14:paraId="6BC5C807">
            <w:r>
              <w:rPr>
                <w:b w:val="0"/>
                <w:sz w:val="19"/>
              </w:rPr>
              <w:t>Phase 6</w:t>
            </w:r>
          </w:p>
        </w:tc>
        <w:tc>
          <w:tcPr>
            <w:tcW w:w="3360" w:type="dxa"/>
            <w:vAlign w:val="top"/>
          </w:tcPr>
          <w:p w14:paraId="55697CBA">
            <w:r>
              <w:rPr>
                <w:b w:val="0"/>
                <w:sz w:val="19"/>
              </w:rPr>
              <w:t>Pilot and improvements</w:t>
            </w:r>
          </w:p>
        </w:tc>
        <w:tc>
          <w:tcPr>
            <w:tcW w:w="3360" w:type="dxa"/>
            <w:vAlign w:val="top"/>
          </w:tcPr>
          <w:p w14:paraId="620CFE36">
            <w:r>
              <w:rPr>
                <w:b w:val="0"/>
                <w:sz w:val="19"/>
              </w:rPr>
              <w:t>Test with one real class and adjust UX, location radius, and teacher workflow.</w:t>
            </w:r>
          </w:p>
        </w:tc>
      </w:tr>
      <w:tr w14:paraId="458E0B4A">
        <w:trPr>
          <w:jc w:val="center"/>
        </w:trPr>
        <w:tc>
          <w:tcPr>
            <w:tcW w:w="3360" w:type="dxa"/>
            <w:vAlign w:val="top"/>
          </w:tcPr>
          <w:p w14:paraId="786DC2B5">
            <w:r>
              <w:rPr>
                <w:b w:val="0"/>
                <w:sz w:val="19"/>
              </w:rPr>
              <w:t>Phase 7</w:t>
            </w:r>
          </w:p>
        </w:tc>
        <w:tc>
          <w:tcPr>
            <w:tcW w:w="3360" w:type="dxa"/>
            <w:vAlign w:val="top"/>
          </w:tcPr>
          <w:p w14:paraId="55F9CE1B">
            <w:r>
              <w:rPr>
                <w:b w:val="0"/>
                <w:sz w:val="19"/>
              </w:rPr>
              <w:t>Public bilingual website</w:t>
            </w:r>
          </w:p>
        </w:tc>
        <w:tc>
          <w:tcPr>
            <w:tcW w:w="3360" w:type="dxa"/>
            <w:vAlign w:val="top"/>
          </w:tcPr>
          <w:p w14:paraId="726D5F6C">
            <w:r>
              <w:rPr>
                <w:b w:val="0"/>
                <w:sz w:val="19"/>
              </w:rPr>
              <w:t>Build polished Chinese and English marketing website after portal is stable.</w:t>
            </w:r>
          </w:p>
        </w:tc>
      </w:tr>
    </w:tbl>
    <w:p w14:paraId="76BA2E92"/>
    <w:p w14:paraId="480B365C">
      <w:pPr>
        <w:pStyle w:val="2"/>
      </w:pPr>
      <w:r>
        <w:t>14. Future Enhancements</w:t>
      </w:r>
    </w:p>
    <w:p w14:paraId="446D189D">
      <w:pPr>
        <w:pStyle w:val="23"/>
      </w:pPr>
      <w:r>
        <w:t>Full course pathway structure: Beginner Course, Competition Experience, Advanced Competition Team.</w:t>
      </w:r>
    </w:p>
    <w:p w14:paraId="153B3B24">
      <w:pPr>
        <w:pStyle w:val="23"/>
      </w:pPr>
      <w:r>
        <w:t>Material categories such as Building, Coding, Strategy, Engineering Notebook, and AI.</w:t>
      </w:r>
    </w:p>
    <w:p w14:paraId="67355798">
      <w:pPr>
        <w:pStyle w:val="23"/>
      </w:pPr>
      <w:r>
        <w:t>Student work submission such as robot photos, code screenshots, and reflections.</w:t>
      </w:r>
    </w:p>
    <w:p w14:paraId="0D47EBD8">
      <w:pPr>
        <w:pStyle w:val="23"/>
      </w:pPr>
      <w:r>
        <w:t>Parent accounts and parent progress reports.</w:t>
      </w:r>
    </w:p>
    <w:p w14:paraId="3FEAD198">
      <w:pPr>
        <w:pStyle w:val="23"/>
      </w:pPr>
      <w:r>
        <w:t>Advanced attendance tools such as manual correction, absence reason, and export.</w:t>
      </w:r>
    </w:p>
    <w:p w14:paraId="24E32496">
      <w:pPr>
        <w:pStyle w:val="23"/>
      </w:pPr>
      <w:r>
        <w:t>Bilingual student portal and teacher dashboard refinement.</w:t>
      </w:r>
    </w:p>
    <w:p w14:paraId="1B1E42E7">
      <w:pPr>
        <w:pStyle w:val="23"/>
      </w:pPr>
      <w:r>
        <w:t>Competition team management, task allocation, engineering notebook templates, and match strategy tools.</w:t>
      </w:r>
    </w:p>
    <w:p w14:paraId="00595803">
      <w:pPr>
        <w:pStyle w:val="23"/>
      </w:pPr>
      <w:r>
        <w:t>AI assistant for lesson planning, student review questions, and engineering notebook feedback.</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2387D">
    <w:pPr>
      <w:pStyle w:val="18"/>
      <w:jc w:val="center"/>
    </w:pPr>
    <w:r>
      <w:rPr>
        <w:color w:val="646464"/>
        <w:sz w:val="16"/>
      </w:rPr>
      <w:t>RoBoGo Learning Portal - Detailed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CE9610"/>
    <w:rsid w:val="3A4B3BE8"/>
    <w:rsid w:val="AFF53973"/>
    <w:rsid w:val="DDDEC5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Microsoft YaHe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0404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2013-12-24T11:15:00Z</dcterms:created>
  <dc:creator>python-docx</dc:creator>
  <dc:description>generated by python-docx</dc:description>
  <cp:lastModifiedBy>hao han</cp:lastModifiedBy>
  <dcterms:modified xsi:type="dcterms:W3CDTF">2026-06-04T16:34:34Z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A6E4F4737052FEE336FF206AEB9C9492_42</vt:lpwstr>
  </property>
</Properties>
</file>